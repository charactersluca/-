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E7E4A">
      <w:pPr>
        <w:pStyle w:val="2"/>
      </w:pPr>
      <w:r>
        <w:rPr>
          <w:b/>
          <w:sz w:val="48"/>
        </w:rPr>
        <w:t xml:space="preserve"> Reddit 数据爬取指南：如何稳定爬取Reddit数据? 附Python教程</w:t>
      </w:r>
    </w:p>
    <w:p w14:paraId="568ED231">
      <w:bookmarkStart w:id="8" w:name="_GoBack"/>
      <w:bookmarkEnd w:id="8"/>
      <w:r>
        <w:rPr>
          <w:color w:val="2C2C2B"/>
        </w:rPr>
        <w:t>Reddit 是全球访问量最高的论坛社区之一，覆盖从科技、金融到美妆、游戏的几乎所有垂直领域。Reddit用户所进行的情绪表达真实的深度讨论，对于舆情监控、市场调研，或是训练AI模型等等具有极高的参考价值。</w:t>
      </w:r>
    </w:p>
    <w:p w14:paraId="5E53D6FE">
      <w:r>
        <w:rPr>
          <w:color w:val="2C2C2B"/>
        </w:rPr>
        <w:t>然而，尽管 Reddit 数据价值极高，真正稳定地获取这些数据并不容易。许多开发者或运营人员在尝试抓取 Reddit 数据时，往往会遇到请求被限制、IP 被封禁、返回数据不完整等问题。尤其是在进行大规模数据采集或长期运行任务时，Reddit 的风控机制会进一步提高抓取难度。</w:t>
      </w:r>
    </w:p>
    <w:p w14:paraId="5485C2F6">
      <w:r>
        <w:rPr>
          <w:color w:val="2C2C2B"/>
        </w:rPr>
        <w:t>通过本文，您可以从零开始构建一个稳定、可扩展的 Reddit 数据采集方案。</w:t>
      </w:r>
    </w:p>
    <w:p w14:paraId="341BF236"/>
    <w:p w14:paraId="433AEB5E">
      <w:r>
        <w:drawing>
          <wp:inline distT="0" distB="0" distL="0" distR="0">
            <wp:extent cx="5867400" cy="3886200"/>
            <wp:effectExtent l="0" t="0" r="0" b="0"/>
            <wp:docPr id="2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D4D9">
      <w:pPr>
        <w:pStyle w:val="2"/>
        <w:spacing w:line="223" w:lineRule="auto"/>
      </w:pPr>
      <w:bookmarkStart w:id="0" w:name="mo6yf18iiz3rawz45sp"/>
      <w:r>
        <w:rPr>
          <w:b/>
          <w:color w:val="2C2C2B"/>
          <w:sz w:val="42"/>
        </w:rPr>
        <w:t>一、Reddit数据爬取是什么？</w:t>
      </w:r>
      <w:bookmarkEnd w:id="0"/>
      <w:r>
        <w:rPr>
          <w:color w:val="2C2C2B"/>
        </w:rPr>
        <w:br w:type="textWrapping"/>
      </w:r>
    </w:p>
    <w:p w14:paraId="4B9553B1">
      <w:pPr>
        <w:rPr>
          <w:shd w:val="clear" w:color="auto" w:fill="auto"/>
        </w:rPr>
      </w:pPr>
      <w:r>
        <w:rPr>
          <w:color w:val="2C2C2B"/>
          <w:sz w:val="24"/>
          <w:shd w:val="clear" w:color="auto" w:fill="auto"/>
        </w:rPr>
        <w:t>Reddit 数据爬取（Reddit Data Scraping），简单来说，就是通过自动化程序（爬虫）从 Reddit 平台批量获取公开数据的技术手段。</w:t>
      </w:r>
    </w:p>
    <w:p w14:paraId="04328FBD">
      <w:pPr>
        <w:rPr>
          <w:shd w:val="clear" w:color="auto" w:fill="auto"/>
        </w:rPr>
      </w:pPr>
      <w:r>
        <w:rPr>
          <w:color w:val="2C2C2B"/>
          <w:sz w:val="24"/>
          <w:shd w:val="clear" w:color="auto" w:fill="auto"/>
        </w:rPr>
        <w:t>这些数据包括 Reddit 上丰富的非结构化内容，例如：</w:t>
      </w:r>
    </w:p>
    <w:p w14:paraId="706F7205">
      <w:pPr>
        <w:numPr>
          <w:ilvl w:val="0"/>
          <w:numId w:val="1"/>
        </w:numPr>
        <w:rPr>
          <w:shd w:val="clear" w:color="auto" w:fill="auto"/>
        </w:rPr>
      </w:pPr>
      <w:r>
        <w:rPr>
          <w:color w:val="2C2C2B"/>
          <w:sz w:val="24"/>
          <w:shd w:val="clear" w:color="auto" w:fill="auto"/>
        </w:rPr>
        <w:t>帖子标题与正文</w:t>
      </w:r>
    </w:p>
    <w:p w14:paraId="20B36568">
      <w:pPr>
        <w:numPr>
          <w:ilvl w:val="0"/>
          <w:numId w:val="1"/>
        </w:numPr>
        <w:rPr>
          <w:shd w:val="clear" w:color="auto" w:fill="auto"/>
        </w:rPr>
      </w:pPr>
      <w:r>
        <w:rPr>
          <w:color w:val="2C2C2B"/>
          <w:sz w:val="24"/>
          <w:shd w:val="clear" w:color="auto" w:fill="auto"/>
        </w:rPr>
        <w:t>评论及楼层回复</w:t>
      </w:r>
    </w:p>
    <w:p w14:paraId="6E69B398">
      <w:pPr>
        <w:numPr>
          <w:ilvl w:val="0"/>
          <w:numId w:val="1"/>
        </w:numPr>
        <w:rPr>
          <w:shd w:val="clear" w:color="auto" w:fill="auto"/>
        </w:rPr>
      </w:pPr>
      <w:r>
        <w:rPr>
          <w:color w:val="2C2C2B"/>
          <w:sz w:val="24"/>
          <w:shd w:val="clear" w:color="auto" w:fill="auto"/>
        </w:rPr>
        <w:t>点赞数、关注数等互动指标</w:t>
      </w:r>
    </w:p>
    <w:p w14:paraId="12DA52C6">
      <w:pPr>
        <w:numPr>
          <w:ilvl w:val="0"/>
          <w:numId w:val="1"/>
        </w:numPr>
        <w:rPr>
          <w:shd w:val="clear" w:color="auto" w:fill="auto"/>
        </w:rPr>
      </w:pPr>
      <w:r>
        <w:rPr>
          <w:color w:val="2C2C2B"/>
          <w:sz w:val="24"/>
          <w:shd w:val="clear" w:color="auto" w:fill="auto"/>
        </w:rPr>
        <w:t>所属版块名称及标签</w:t>
      </w:r>
    </w:p>
    <w:p w14:paraId="1C765700">
      <w:pPr>
        <w:numPr>
          <w:ilvl w:val="0"/>
          <w:numId w:val="1"/>
        </w:numPr>
        <w:rPr>
          <w:shd w:val="clear" w:color="auto" w:fill="auto"/>
        </w:rPr>
      </w:pPr>
      <w:r>
        <w:rPr>
          <w:color w:val="2C2C2B"/>
          <w:sz w:val="24"/>
          <w:shd w:val="clear" w:color="auto" w:fill="auto"/>
        </w:rPr>
        <w:t>发帖时间与用户基本信息</w:t>
      </w:r>
    </w:p>
    <w:p w14:paraId="3219F21B">
      <w:pPr>
        <w:numPr>
          <w:ilvl w:val="0"/>
          <w:numId w:val="1"/>
        </w:numPr>
        <w:rPr>
          <w:shd w:val="clear" w:color="auto" w:fill="auto"/>
        </w:rPr>
      </w:pPr>
      <w:r>
        <w:rPr>
          <w:color w:val="2C2C2B"/>
          <w:sz w:val="24"/>
          <w:shd w:val="clear" w:color="auto" w:fill="auto"/>
        </w:rPr>
        <w:t>外链 URL 与多媒体附件</w:t>
      </w:r>
    </w:p>
    <w:p w14:paraId="20106813">
      <w:pPr>
        <w:rPr>
          <w:shd w:val="clear" w:color="auto" w:fill="auto"/>
        </w:rPr>
      </w:pPr>
      <w:r>
        <w:rPr>
          <w:color w:val="2C2C2B"/>
          <w:sz w:val="24"/>
          <w:shd w:val="clear" w:color="auto" w:fill="auto"/>
        </w:rPr>
        <w:t>通过爬虫，我们可以将这些零散、非结构化的原始信息，清洗并转化为</w:t>
      </w:r>
      <w:r>
        <w:rPr>
          <w:b/>
          <w:color w:val="2C2C2B"/>
          <w:sz w:val="24"/>
          <w:shd w:val="clear" w:color="auto" w:fill="auto"/>
        </w:rPr>
        <w:t>结构化、可存储、可分析</w:t>
      </w:r>
      <w:r>
        <w:rPr>
          <w:color w:val="2C2C2B"/>
          <w:sz w:val="24"/>
          <w:shd w:val="clear" w:color="auto" w:fill="auto"/>
        </w:rPr>
        <w:t>的数据集，进而服务于出海营销竞品调研、舆情分析或自动化产品开发等多种场景。</w:t>
      </w:r>
    </w:p>
    <w:p w14:paraId="1E2CFCFE">
      <w:pPr>
        <w:pStyle w:val="2"/>
        <w:spacing w:line="223" w:lineRule="auto"/>
      </w:pPr>
      <w:bookmarkStart w:id="1" w:name="mo6yf18jgu45ky7l04h"/>
      <w:r>
        <w:rPr>
          <w:b/>
          <w:color w:val="2C2C2B"/>
          <w:sz w:val="42"/>
        </w:rPr>
        <w:t>二、为什么Reddit数据抓取容易失败？</w:t>
      </w:r>
      <w:bookmarkEnd w:id="1"/>
    </w:p>
    <w:p w14:paraId="1DA92222">
      <w:r>
        <w:rPr>
          <w:color w:val="2C2C2B"/>
          <w:sz w:val="24"/>
        </w:rPr>
        <w:t xml:space="preserve">很多开发者遇到数据抓取失败的情况，其实并非技术问题单一导致，而是 Reddit 本身的 </w:t>
      </w:r>
      <w:r>
        <w:rPr>
          <w:b/>
          <w:color w:val="2C2C2B"/>
          <w:sz w:val="24"/>
        </w:rPr>
        <w:t>风控机制 + 数据结构 + 访问策略</w:t>
      </w:r>
      <w:r>
        <w:rPr>
          <w:color w:val="2C2C2B"/>
          <w:sz w:val="24"/>
        </w:rPr>
        <w:t xml:space="preserve"> 共同造成的。</w:t>
      </w:r>
    </w:p>
    <w:p w14:paraId="69AAC876">
      <w:r>
        <w:rPr>
          <w:b/>
          <w:color w:val="2C2C2B"/>
        </w:rPr>
        <w:t>1.频率限制</w:t>
      </w:r>
      <w:r>
        <w:br w:type="textWrapping"/>
      </w:r>
      <w:r>
        <w:rPr>
          <w:color w:val="2C2C2B"/>
        </w:rPr>
        <w:t>当爬虫程序在短时间内向 Reddit 服务器发送大量请求时，系统会识别异常访问行为并触发限制机制，如果超过限制可能会对源 IP 进行临时封禁或限流处理，导致后续请求返回空数据、403 状态码，或出现 429 Too Many Requests 错误页面。</w:t>
      </w:r>
    </w:p>
    <w:p w14:paraId="641BBF53">
      <w:r>
        <w:rPr>
          <w:b/>
          <w:color w:val="2C2C2B"/>
        </w:rPr>
        <w:t>2.IP 风控严格</w:t>
      </w:r>
      <w:r>
        <w:br w:type="textWrapping"/>
      </w:r>
      <w:r>
        <w:rPr>
          <w:color w:val="2C2C2B"/>
        </w:rPr>
        <w:t>这是 Reddit 数据抓取失败最常见且最关键的原因之一。Reddit 对访问来源 IP 的真实性和稳定性要求较高，即使使用代理池，如果代理 IP 质量较差或切换策略不合理，同样难以绕过平台风控。例如，数据中心 IP 容易被识别为自动化访问流量；而被多人反复共享代理 IP污染度较高，更容易被平台检测并限制访问。</w:t>
      </w:r>
    </w:p>
    <w:p w14:paraId="3F937A49">
      <w:r>
        <w:rPr>
          <w:b/>
          <w:color w:val="2C2C2B"/>
        </w:rPr>
        <w:t>3.User-Agent 与指纹检测</w:t>
      </w:r>
      <w:r>
        <w:br w:type="textWrapping"/>
      </w:r>
      <w:r>
        <w:rPr>
          <w:color w:val="2C2C2B"/>
        </w:rPr>
        <w:t>Reddit 服务器会对 HTTP 请求头及访问特征进行检测，以识别是否为真实用户访问。如果请求中的 User-Agent 显示为常见爬虫标识\缺少浏览器常见字段，请求通常会被识别为非正常访问并受到限制。在更严格的风控环境下，平台还会结合访问行为、请求间隔及浏览器指纹等信息进行综合判断，从而进一步提升封禁概率。</w:t>
      </w:r>
      <w:r>
        <w:rPr>
          <w:color w:val="2C2C2B"/>
        </w:rPr>
        <w:br w:type="textWrapping"/>
      </w:r>
    </w:p>
    <w:p w14:paraId="6EA90BA4">
      <w:r>
        <w:rPr>
          <w:b/>
          <w:color w:val="2C2C2B"/>
        </w:rPr>
        <w:t>4.API 访问限制严格</w:t>
      </w:r>
      <w:r>
        <w:br w:type="textWrapping"/>
      </w:r>
      <w:r>
        <w:rPr>
          <w:color w:val="2C2C2B"/>
        </w:rPr>
        <w:t>Reddit 官方虽然提供 API 接口用于数据访问，但免费调用额度越来越少，也严格限制访问频率和数据范围。对于需要大规模采集数据的场景，API 的速率限制（Rate Limit）很容易成为瓶颈，频繁触发限制后可能导致任务中断或数据缺失。</w:t>
      </w:r>
    </w:p>
    <w:p w14:paraId="67629262">
      <w:r>
        <w:rPr>
          <w:b/>
          <w:color w:val="2C2C2B"/>
        </w:rPr>
        <w:t>4.前端动态渲染增加抓取难度</w:t>
      </w:r>
      <w:r>
        <w:br w:type="textWrapping"/>
      </w:r>
      <w:r>
        <w:rPr>
          <w:color w:val="2C2C2B"/>
        </w:rPr>
        <w:t>Reddit 新版前端采用 React 等现代前端框架构建，页面主要内容通过 JavaScript 在浏览器端动态加载，而不是直接包含在服务器返回的 HTML 中。这意味着传统的 HTTP 请求工具（如 Python 的 requests）获取到的往往只是基础页面结构，而非完整的帖子与评论数据。为了获取完整内容，通常需要模拟浏览器行为或解析内部 API 请求，这无形中增加了数据抓取的技术复杂度和维护成本。</w:t>
      </w:r>
      <w:r>
        <w:rPr>
          <w:color w:val="2C2C2B"/>
        </w:rPr>
        <w:br w:type="textWrapping"/>
      </w:r>
    </w:p>
    <w:p w14:paraId="2FBE0F72">
      <w:r>
        <w:rPr>
          <w:b/>
          <w:color w:val="2C2C2B"/>
        </w:rPr>
        <w:t>5.登录墙与权限限制</w:t>
      </w:r>
      <w:r>
        <w:br w:type="textWrapping"/>
      </w:r>
      <w:r>
        <w:rPr>
          <w:color w:val="2C2C2B"/>
        </w:rPr>
        <w:t>近年来 Reddit部分内容必须在登录状态下才能访问，这就导致未登录状态下抓取的数据不完整。如果通过批量账号登录进行抓取，则又面临账号被限制或封禁的风险，还可能引发账号关联问题，从而形成账号与 IP 同时受限的连锁反应，进一步增加数据抓取难度。</w:t>
      </w:r>
    </w:p>
    <w:p w14:paraId="3A73DBE5">
      <w:r>
        <w:rPr>
          <w:color w:val="2C2C2B"/>
        </w:rPr>
        <w:t>要稳定抓取 Reddit 数据，你需要应对其反爬机制，主要包括频率限制和IP封锁。结合使用 Python 编程和动态代理 IP 是最有效的解决方案。</w:t>
      </w:r>
    </w:p>
    <w:p w14:paraId="778534DA">
      <w:pPr>
        <w:pStyle w:val="2"/>
        <w:spacing w:line="223" w:lineRule="auto"/>
      </w:pPr>
      <w:bookmarkStart w:id="2" w:name="mo6zhff246ib36bpqcp"/>
      <w:r>
        <w:drawing>
          <wp:inline distT="0" distB="0" distL="0" distR="0">
            <wp:extent cx="6953250" cy="4635500"/>
            <wp:effectExtent l="0" t="0" r="0" b="0"/>
            <wp:docPr id="3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463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3ABE7D26"/>
    <w:p w14:paraId="262FAA52">
      <w:pPr>
        <w:pStyle w:val="2"/>
        <w:spacing w:line="223" w:lineRule="auto"/>
      </w:pPr>
      <w:bookmarkStart w:id="3" w:name="mo70t4tfecznc5ap7gr"/>
      <w:r>
        <w:rPr>
          <w:b/>
          <w:color w:val="2C2C2B"/>
          <w:sz w:val="42"/>
          <w:shd w:val="clear" w:color="auto" w:fill="FFF5B8"/>
        </w:rPr>
        <w:t>三、如何稳定抓取Reddit数据？</w:t>
      </w:r>
      <w:bookmarkEnd w:id="3"/>
    </w:p>
    <w:p w14:paraId="59F656CE">
      <w:r>
        <w:rPr>
          <w:color w:val="2C2C2B"/>
        </w:rPr>
        <w:t>Python 拥有丰富的 HTTP 请求库，结合动态代理 IP 可以有效规避上文所述问题。例如，IPFoxy所提供的稳定动态代理IP会隐藏你的真实IP，在每次请求时更换不同IP地址，让你的抓取行为看起来像是来自不同的用户，从而降低被封锁的风险。</w:t>
      </w:r>
    </w:p>
    <w:p w14:paraId="7271D0CE">
      <w:pPr>
        <w:pStyle w:val="4"/>
      </w:pPr>
      <w:bookmarkStart w:id="4" w:name="mo6zgvn2m6wmb7okqvr"/>
      <w:r>
        <w:rPr>
          <w:color w:val="2C2C2B"/>
        </w:rPr>
        <w:t>1.通过 Python 配置动态代理抓取 Reddit</w:t>
      </w:r>
      <w:bookmarkEnd w:id="4"/>
    </w:p>
    <w:p w14:paraId="1F548633">
      <w:r>
        <w:rPr>
          <w:color w:val="2C2C2B"/>
        </w:rPr>
        <w:t xml:space="preserve">这里我们将使用 Python 的 </w:t>
      </w:r>
      <w:r>
        <w:rPr>
          <w:color w:val="2C2C2B"/>
          <w:shd w:val="clear" w:color="auto" w:fill="F0F1F1"/>
        </w:rPr>
        <w:t>requests</w:t>
      </w:r>
      <w:r>
        <w:rPr>
          <w:color w:val="2C2C2B"/>
        </w:rPr>
        <w:t xml:space="preserve"> 库来发送 HTTP 请求，并结合 IPFoxy 提供的代理 IP 进行配置。</w:t>
      </w:r>
    </w:p>
    <w:p w14:paraId="4FA0482D">
      <w:r>
        <w:rPr>
          <w:b/>
          <w:color w:val="2C2C2B"/>
        </w:rPr>
        <w:t>步骤一：安装必要的库</w:t>
      </w:r>
    </w:p>
    <w:p w14:paraId="0DC39E89">
      <w:r>
        <w:rPr>
          <w:color w:val="2C2C2B"/>
        </w:rPr>
        <w:t xml:space="preserve">首先，确保你的 Python 环境中安装了 </w:t>
      </w:r>
      <w:r>
        <w:rPr>
          <w:color w:val="2C2C2B"/>
          <w:shd w:val="clear" w:color="auto" w:fill="F0F1F1"/>
        </w:rPr>
        <w:t>requests</w:t>
      </w:r>
      <w:r>
        <w:rPr>
          <w:color w:val="2C2C2B"/>
        </w:rPr>
        <w:t xml:space="preserve"> 库。</w:t>
      </w:r>
    </w:p>
    <w:p w14:paraId="16979998">
      <w:pPr>
        <w:pStyle w:val="8"/>
        <w:shd w:val="clear" w:color="auto" w:fill="D0CECE"/>
      </w:pPr>
      <w:r>
        <w:rPr>
          <w:color w:val="2C2C2B"/>
        </w:rPr>
        <w:t>pip install requests</w:t>
      </w:r>
    </w:p>
    <w:p w14:paraId="3EF6AEC2"/>
    <w:p w14:paraId="3EB27B74">
      <w:pPr>
        <w:rPr>
          <w:shd w:val="clear" w:color="auto" w:fill="auto"/>
        </w:rPr>
      </w:pPr>
      <w:r>
        <w:rPr>
          <w:b/>
          <w:color w:val="2C2C2B"/>
          <w:shd w:val="clear" w:color="auto" w:fill="auto"/>
        </w:rPr>
        <w:t>步骤二：Python配置动态代理</w:t>
      </w:r>
    </w:p>
    <w:p w14:paraId="5388EEAC">
      <w:pPr>
        <w:rPr>
          <w:shd w:val="clear" w:color="auto" w:fill="auto"/>
        </w:rPr>
      </w:pPr>
      <w:r>
        <w:rPr>
          <w:color w:val="2C2C2B"/>
          <w:shd w:val="clear" w:color="auto" w:fill="auto"/>
        </w:rPr>
        <w:t>在爬取 Reddit 时，如果请求频率过高或 IP 被风控，很容易触发限制或封禁。配置动态代理（住宅代理） 可以有效降低被封风险，让爬虫稳定运行。</w:t>
      </w:r>
    </w:p>
    <w:p w14:paraId="33045E34">
      <w:pPr>
        <w:rPr>
          <w:shd w:val="clear" w:color="auto" w:fill="auto"/>
        </w:rPr>
      </w:pPr>
      <w:r>
        <w:rPr>
          <w:color w:val="2C2C2B"/>
          <w:shd w:val="clear" w:color="auto" w:fill="auto"/>
        </w:rPr>
        <w:t>下面以 IPFoxy 动态住宅代理 为例，演示如何在 Python 中配置并使用代理。</w:t>
      </w:r>
    </w:p>
    <w:p w14:paraId="3444EA83">
      <w:pPr>
        <w:numPr>
          <w:ilvl w:val="0"/>
          <w:numId w:val="2"/>
        </w:numPr>
        <w:rPr>
          <w:shd w:val="clear" w:color="auto" w:fill="auto"/>
        </w:rPr>
      </w:pPr>
      <w:r>
        <w:rPr>
          <w:color w:val="2C2C2B"/>
          <w:shd w:val="clear" w:color="auto" w:fill="auto"/>
        </w:rPr>
        <w:t>获取代理信息</w:t>
      </w:r>
    </w:p>
    <w:p w14:paraId="1F2875AE">
      <w:pPr>
        <w:rPr>
          <w:shd w:val="clear" w:color="auto" w:fill="auto"/>
        </w:rPr>
      </w:pPr>
      <w:r>
        <w:rPr>
          <w:color w:val="2C2C2B"/>
          <w:sz w:val="24"/>
          <w:shd w:val="clear" w:color="auto" w:fill="auto"/>
        </w:rPr>
        <w:t>通过IPFoxy获取【动态住宅代理】，分别配置州城市、协议类型、会话轮换类型、代理格式等信息，获取到可用于链接的代理连接信息。</w:t>
      </w:r>
    </w:p>
    <w:p w14:paraId="3C6B5250">
      <w:r>
        <w:drawing>
          <wp:inline distT="0" distB="0" distL="0" distR="0">
            <wp:extent cx="6953250" cy="2457450"/>
            <wp:effectExtent l="0" t="0" r="0" b="0"/>
            <wp:docPr id="4" name="5eecdaf48460cde57438c6edcbc0ff9da5b41c02ab93852875b8339e1c4c24837c75a50b71fe852f115b5d1153adab25a156a98577f418d5d5b1ff1f5e7f637b4ee0010cef39c8ef1fb002f1f743add64f160ef2aa718a52dfd267ae4957f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eecdaf48460cde57438c6edcbc0ff9da5b41c02ab93852875b8339e1c4c24837c75a50b71fe852f115b5d1153adab25a156a98577f418d5d5b1ff1f5e7f637b4ee0010cef39c8ef1fb002f1f743add64f160ef2aa718a52dfd267ae4957fe1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245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062D"/>
    <w:p w14:paraId="7A83B09A">
      <w:pPr>
        <w:rPr>
          <w:shd w:val="clear" w:color="auto" w:fill="auto"/>
        </w:rPr>
      </w:pPr>
      <w:r>
        <w:rPr>
          <w:b/>
          <w:color w:val="2C2C2B"/>
          <w:shd w:val="clear" w:color="auto" w:fill="auto"/>
        </w:rPr>
        <w:t>2、在Python中配置代理</w:t>
      </w:r>
    </w:p>
    <w:p w14:paraId="399CD058">
      <w:r>
        <w:rPr>
          <w:color w:val="2C2C2B"/>
          <w:sz w:val="24"/>
          <w:shd w:val="clear" w:color="auto" w:fill="auto"/>
        </w:rPr>
        <w:t>将刚刚在IPFoxy复制的代理连接信息粘贴到配置以下配置示例代</w:t>
      </w:r>
      <w:r>
        <w:rPr>
          <w:color w:val="2C2C2B"/>
          <w:sz w:val="24"/>
        </w:rPr>
        <w:t>码中，如代理连接信息是：username:password@gate-us-ipfoxy.io:58688，那么配置代码示例如下：</w:t>
      </w:r>
    </w:p>
    <w:p w14:paraId="44F195A7">
      <w:pPr>
        <w:pStyle w:val="8"/>
        <w:shd w:val="clear" w:color="auto" w:fill="D0CECE"/>
      </w:pPr>
      <w:r>
        <w:rPr>
          <w:color w:val="2C2C2B"/>
          <w:sz w:val="24"/>
        </w:rPr>
        <w:t>import urllib.request</w:t>
      </w:r>
      <w:r>
        <w:rPr>
          <w:color w:val="2C2C2B"/>
          <w:sz w:val="24"/>
        </w:rPr>
        <w:br w:type="textWrapping"/>
      </w:r>
      <w:r>
        <w:rPr>
          <w:color w:val="2C2C2B"/>
          <w:sz w:val="24"/>
        </w:rPr>
        <w:br w:type="textWrapping"/>
      </w:r>
      <w:r>
        <w:rPr>
          <w:color w:val="2C2C2B"/>
          <w:sz w:val="24"/>
        </w:rPr>
        <w:t>if __name__ == '__main__':</w:t>
      </w:r>
      <w:r>
        <w:rPr>
          <w:color w:val="2C2C2B"/>
          <w:sz w:val="24"/>
        </w:rPr>
        <w:br w:type="textWrapping"/>
      </w:r>
      <w:r>
        <w:rPr>
          <w:color w:val="2C2C2B"/>
          <w:sz w:val="24"/>
        </w:rPr>
        <w:t xml:space="preserve">    proxy = urllib.request.ProxyHandler({</w:t>
      </w:r>
      <w:r>
        <w:rPr>
          <w:color w:val="2C2C2B"/>
          <w:sz w:val="24"/>
        </w:rPr>
        <w:br w:type="textWrapping"/>
      </w:r>
      <w:r>
        <w:rPr>
          <w:color w:val="2C2C2B"/>
          <w:sz w:val="24"/>
        </w:rPr>
        <w:t xml:space="preserve">        'https': 'username:password@gate-us-ipfoxy.io:58688',</w:t>
      </w:r>
      <w:r>
        <w:rPr>
          <w:color w:val="2C2C2B"/>
          <w:sz w:val="24"/>
        </w:rPr>
        <w:br w:type="textWrapping"/>
      </w:r>
      <w:r>
        <w:rPr>
          <w:color w:val="2C2C2B"/>
          <w:sz w:val="24"/>
        </w:rPr>
        <w:t xml:space="preserve">        'http': 'username:password@gate-us-ipfoxy.io:58688',</w:t>
      </w:r>
      <w:r>
        <w:rPr>
          <w:color w:val="2C2C2B"/>
          <w:sz w:val="24"/>
        </w:rPr>
        <w:br w:type="textWrapping"/>
      </w:r>
      <w:r>
        <w:rPr>
          <w:color w:val="2C2C2B"/>
          <w:sz w:val="24"/>
        </w:rPr>
        <w:t xml:space="preserve">    })</w:t>
      </w:r>
      <w:r>
        <w:rPr>
          <w:color w:val="2C2C2B"/>
          <w:sz w:val="24"/>
        </w:rPr>
        <w:br w:type="textWrapping"/>
      </w:r>
      <w:r>
        <w:rPr>
          <w:color w:val="2C2C2B"/>
          <w:sz w:val="24"/>
        </w:rPr>
        <w:t xml:space="preserve">    opener = urllib.request.build_opener(proxy,urllib.request.HTTPHandler)</w:t>
      </w:r>
      <w:r>
        <w:rPr>
          <w:color w:val="2C2C2B"/>
          <w:sz w:val="24"/>
        </w:rPr>
        <w:br w:type="textWrapping"/>
      </w:r>
      <w:r>
        <w:rPr>
          <w:color w:val="2C2C2B"/>
          <w:sz w:val="24"/>
        </w:rPr>
        <w:t xml:space="preserve">    urllib.request.install_opener(opener)</w:t>
      </w:r>
      <w:r>
        <w:rPr>
          <w:color w:val="2C2C2B"/>
          <w:sz w:val="24"/>
        </w:rPr>
        <w:br w:type="textWrapping"/>
      </w:r>
      <w:r>
        <w:rPr>
          <w:color w:val="2C2C2B"/>
          <w:sz w:val="24"/>
        </w:rPr>
        <w:t xml:space="preserve">    content = urllib.request.urlopen('http://www.ip-api.com/json').read()</w:t>
      </w:r>
      <w:r>
        <w:rPr>
          <w:color w:val="2C2C2B"/>
          <w:sz w:val="24"/>
        </w:rPr>
        <w:br w:type="textWrapping"/>
      </w:r>
      <w:r>
        <w:rPr>
          <w:color w:val="2C2C2B"/>
          <w:sz w:val="24"/>
        </w:rPr>
        <w:t xml:space="preserve">    print(content)</w:t>
      </w:r>
    </w:p>
    <w:p w14:paraId="43865D50">
      <w:r>
        <w:rPr>
          <w:color w:val="2C2C2B"/>
          <w:sz w:val="24"/>
        </w:rPr>
        <w:t>这时，直醒行代码就可以从日志看到出口IP改变，此时信息配置成功，可以进行下一步操作。</w:t>
      </w:r>
    </w:p>
    <w:p w14:paraId="114B7C26">
      <w:r>
        <w:drawing>
          <wp:inline distT="0" distB="0" distL="0" distR="0">
            <wp:extent cx="4400550" cy="301625"/>
            <wp:effectExtent l="0" t="0" r="0" b="0"/>
            <wp:docPr id="5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0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35EB"/>
    <w:p w14:paraId="4FF45E06">
      <w:pPr>
        <w:rPr>
          <w:shd w:val="clear" w:color="auto" w:fill="auto"/>
        </w:rPr>
      </w:pPr>
      <w:r>
        <w:rPr>
          <w:b/>
          <w:color w:val="2C2C2B"/>
        </w:rPr>
        <w:t>步骤三</w:t>
      </w:r>
      <w:r>
        <w:rPr>
          <w:b/>
          <w:color w:val="2C2C2B"/>
          <w:shd w:val="clear" w:color="auto" w:fill="auto"/>
        </w:rPr>
        <w:t>：Reddit抓取的Python 代码示例</w:t>
      </w:r>
    </w:p>
    <w:p w14:paraId="3D6C1AA7">
      <w:r>
        <w:rPr>
          <w:color w:val="2C2C2B"/>
        </w:rPr>
        <w:t xml:space="preserve">以下是一个使用 </w:t>
      </w:r>
      <w:r>
        <w:rPr>
          <w:color w:val="2C2C2B"/>
          <w:shd w:val="clear" w:color="auto" w:fill="F0F1F1"/>
        </w:rPr>
        <w:t>requests</w:t>
      </w:r>
      <w:r>
        <w:rPr>
          <w:color w:val="2C2C2B"/>
        </w:rPr>
        <w:t xml:space="preserve"> 库和 IPFoxy 动态代理抓取 Reddit 页面内容的示例，可以参考：</w:t>
      </w:r>
    </w:p>
    <w:p w14:paraId="1BDBA46A">
      <w:pPr>
        <w:pStyle w:val="8"/>
        <w:shd w:val="clear" w:color="auto" w:fill="D0CECE"/>
      </w:pPr>
      <w:r>
        <w:rPr>
          <w:color w:val="2C2C2B"/>
        </w:rPr>
        <w:t>import requests</w:t>
      </w:r>
      <w:r>
        <w:rPr>
          <w:color w:val="2C2C2B"/>
        </w:rPr>
        <w:br w:type="textWrapping"/>
      </w:r>
      <w:r>
        <w:rPr>
          <w:color w:val="2C2C2B"/>
        </w:rPr>
        <w:t>import time</w:t>
      </w:r>
      <w:r>
        <w:rPr>
          <w:color w:val="2C2C2B"/>
        </w:rPr>
        <w:br w:type="textWrapping"/>
      </w:r>
      <w:r>
        <w:rPr>
          <w:color w:val="2C2C2B"/>
        </w:rPr>
        <w:t>import random</w:t>
      </w:r>
      <w:r>
        <w:rPr>
          <w:color w:val="2C2C2B"/>
        </w:rPr>
        <w:br w:type="textWrapping"/>
      </w:r>
      <w:r>
        <w:rPr>
          <w:color w:val="2C2C2B"/>
        </w:rPr>
        <w:br w:type="textWrapping"/>
      </w:r>
      <w:r>
        <w:rPr>
          <w:color w:val="2C2C2B"/>
        </w:rPr>
        <w:t># ============================================================</w:t>
      </w:r>
      <w:r>
        <w:rPr>
          <w:color w:val="2C2C2B"/>
        </w:rPr>
        <w:br w:type="textWrapping"/>
      </w:r>
      <w:r>
        <w:rPr>
          <w:color w:val="2C2C2B"/>
        </w:rPr>
        <w:t># IPFoxy 代理配置 —— 替换为你的实际信息</w:t>
      </w:r>
      <w:r>
        <w:rPr>
          <w:color w:val="2C2C2B"/>
        </w:rPr>
        <w:br w:type="textWrapping"/>
      </w:r>
      <w:r>
        <w:rPr>
          <w:color w:val="2C2C2B"/>
        </w:rPr>
        <w:t># ============================================================</w:t>
      </w:r>
      <w:r>
        <w:rPr>
          <w:color w:val="2C2C2B"/>
        </w:rPr>
        <w:br w:type="textWrapping"/>
      </w:r>
      <w:r>
        <w:rPr>
          <w:color w:val="2C2C2B"/>
        </w:rPr>
        <w:t>IPFOXY_USERNAME = "your_ipfoxy_username"</w:t>
      </w:r>
      <w:r>
        <w:rPr>
          <w:color w:val="2C2C2B"/>
        </w:rPr>
        <w:br w:type="textWrapping"/>
      </w:r>
      <w:r>
        <w:rPr>
          <w:color w:val="2C2C2B"/>
        </w:rPr>
        <w:t>IPFOXY_PASSWORD = "your_ipfoxy_password"</w:t>
      </w:r>
      <w:r>
        <w:rPr>
          <w:color w:val="2C2C2B"/>
        </w:rPr>
        <w:br w:type="textWrapping"/>
      </w:r>
      <w:r>
        <w:rPr>
          <w:color w:val="2C2C2B"/>
        </w:rPr>
        <w:t>IPFOXY_PROXY_HOST = "gate.ipfoxy.com"</w:t>
      </w:r>
      <w:r>
        <w:rPr>
          <w:color w:val="2C2C2B"/>
        </w:rPr>
        <w:br w:type="textWrapping"/>
      </w:r>
      <w:r>
        <w:rPr>
          <w:color w:val="2C2C2B"/>
        </w:rPr>
        <w:t>IPFOXY_PROXY_PORT = "10000"</w:t>
      </w:r>
      <w:r>
        <w:rPr>
          <w:color w:val="2C2C2B"/>
        </w:rPr>
        <w:br w:type="textWrapping"/>
      </w:r>
      <w:r>
        <w:rPr>
          <w:color w:val="2C2C2B"/>
        </w:rPr>
        <w:br w:type="textWrapping"/>
      </w:r>
      <w:r>
        <w:rPr>
          <w:color w:val="2C2C2B"/>
        </w:rPr>
        <w:t># ============================================================</w:t>
      </w:r>
      <w:r>
        <w:rPr>
          <w:color w:val="2C2C2B"/>
        </w:rPr>
        <w:br w:type="textWrapping"/>
      </w:r>
      <w:r>
        <w:rPr>
          <w:color w:val="2C2C2B"/>
        </w:rPr>
        <w:t># 目标 URL（使用 .json 接口，直接返回结构化数据，无需解析 HTML）</w:t>
      </w:r>
      <w:r>
        <w:rPr>
          <w:color w:val="2C2C2B"/>
        </w:rPr>
        <w:br w:type="textWrapping"/>
      </w:r>
      <w:r>
        <w:rPr>
          <w:color w:val="2C2C2B"/>
        </w:rPr>
        <w:t># 修改 r/popular 为你想抓取的版块名称</w:t>
      </w:r>
      <w:r>
        <w:rPr>
          <w:color w:val="2C2C2B"/>
        </w:rPr>
        <w:br w:type="textWrapping"/>
      </w:r>
      <w:r>
        <w:rPr>
          <w:color w:val="2C2C2B"/>
        </w:rPr>
        <w:t># ============================================================</w:t>
      </w:r>
      <w:r>
        <w:rPr>
          <w:color w:val="2C2C2B"/>
        </w:rPr>
        <w:br w:type="textWrapping"/>
      </w:r>
      <w:r>
        <w:rPr>
          <w:color w:val="2C2C2B"/>
        </w:rPr>
        <w:t>TARGET_SUBREDDIT = "popular"</w:t>
      </w:r>
      <w:r>
        <w:rPr>
          <w:color w:val="2C2C2B"/>
        </w:rPr>
        <w:br w:type="textWrapping"/>
      </w:r>
      <w:r>
        <w:rPr>
          <w:color w:val="2C2C2B"/>
        </w:rPr>
        <w:t>TARGET_URL = f"https://www.reddit.com/r/{TARGET_SUBREDDIT}.json"</w:t>
      </w:r>
      <w:r>
        <w:rPr>
          <w:color w:val="2C2C2B"/>
        </w:rPr>
        <w:br w:type="textWrapping"/>
      </w:r>
      <w:r>
        <w:rPr>
          <w:color w:val="2C2C2B"/>
        </w:rPr>
        <w:br w:type="textWrapping"/>
      </w:r>
      <w:r>
        <w:rPr>
          <w:color w:val="2C2C2B"/>
        </w:rPr>
        <w:t># 每页最多返回的帖子数（Reddit 最大支持 100）</w:t>
      </w:r>
      <w:r>
        <w:rPr>
          <w:color w:val="2C2C2B"/>
        </w:rPr>
        <w:br w:type="textWrapping"/>
      </w:r>
      <w:r>
        <w:rPr>
          <w:color w:val="2C2C2B"/>
        </w:rPr>
        <w:t>LIMIT = 25</w:t>
      </w:r>
      <w:r>
        <w:rPr>
          <w:color w:val="2C2C2B"/>
        </w:rPr>
        <w:br w:type="textWrapping"/>
      </w:r>
      <w:r>
        <w:rPr>
          <w:color w:val="2C2C2B"/>
        </w:rPr>
        <w:br w:type="textWrapping"/>
      </w:r>
      <w:r>
        <w:rPr>
          <w:color w:val="2C2C2B"/>
        </w:rPr>
        <w:t># 抓取轮次</w:t>
      </w:r>
      <w:r>
        <w:rPr>
          <w:color w:val="2C2C2B"/>
        </w:rPr>
        <w:br w:type="textWrapping"/>
      </w:r>
      <w:r>
        <w:rPr>
          <w:color w:val="2C2C2B"/>
        </w:rPr>
        <w:t>ROUNDS = 3</w:t>
      </w:r>
      <w:r>
        <w:rPr>
          <w:color w:val="2C2C2B"/>
        </w:rPr>
        <w:br w:type="textWrapping"/>
      </w:r>
      <w:r>
        <w:rPr>
          <w:color w:val="2C2C2B"/>
        </w:rPr>
        <w:br w:type="textWrapping"/>
      </w:r>
      <w:r>
        <w:rPr>
          <w:color w:val="2C2C2B"/>
        </w:rPr>
        <w:br w:type="textWrapping"/>
      </w:r>
      <w:r>
        <w:rPr>
          <w:color w:val="2C2C2B"/>
        </w:rPr>
        <w:t>def get_proxies():</w:t>
      </w:r>
      <w:r>
        <w:rPr>
          <w:color w:val="2C2C2B"/>
        </w:rPr>
        <w:br w:type="textWrapping"/>
      </w:r>
      <w:r>
        <w:rPr>
          <w:color w:val="2C2C2B"/>
        </w:rPr>
        <w:t xml:space="preserve">    """构造 IPFoxy 动态代理配置"""</w:t>
      </w:r>
      <w:r>
        <w:rPr>
          <w:color w:val="2C2C2B"/>
        </w:rPr>
        <w:br w:type="textWrapping"/>
      </w:r>
      <w:r>
        <w:rPr>
          <w:color w:val="2C2C2B"/>
        </w:rPr>
        <w:t xml:space="preserve">    proxy_url = (</w:t>
      </w:r>
      <w:r>
        <w:rPr>
          <w:color w:val="2C2C2B"/>
        </w:rPr>
        <w:br w:type="textWrapping"/>
      </w:r>
      <w:r>
        <w:rPr>
          <w:color w:val="2C2C2B"/>
        </w:rPr>
        <w:t xml:space="preserve">        f"http://{IPFOXY_USERNAME}:{IPFOXY_PASSWORD}"</w:t>
      </w:r>
      <w:r>
        <w:rPr>
          <w:color w:val="2C2C2B"/>
        </w:rPr>
        <w:br w:type="textWrapping"/>
      </w:r>
      <w:r>
        <w:rPr>
          <w:color w:val="2C2C2B"/>
        </w:rPr>
        <w:t xml:space="preserve">        f"@{IPFOXY_PROXY_HOST}:{IPFOXY_PROXY_PORT}"</w:t>
      </w:r>
      <w:r>
        <w:rPr>
          <w:color w:val="2C2C2B"/>
        </w:rPr>
        <w:br w:type="textWrapping"/>
      </w:r>
      <w:r>
        <w:rPr>
          <w:color w:val="2C2C2B"/>
        </w:rPr>
        <w:t xml:space="preserve">    )</w:t>
      </w:r>
      <w:r>
        <w:rPr>
          <w:color w:val="2C2C2B"/>
        </w:rPr>
        <w:br w:type="textWrapping"/>
      </w:r>
      <w:r>
        <w:rPr>
          <w:color w:val="2C2C2B"/>
        </w:rPr>
        <w:t xml:space="preserve">    return {"http": proxy_url, "https": proxy_url}</w:t>
      </w:r>
      <w:r>
        <w:rPr>
          <w:color w:val="2C2C2B"/>
        </w:rPr>
        <w:br w:type="textWrapping"/>
      </w:r>
      <w:r>
        <w:rPr>
          <w:color w:val="2C2C2B"/>
        </w:rPr>
        <w:br w:type="textWrapping"/>
      </w:r>
      <w:r>
        <w:rPr>
          <w:color w:val="2C2C2B"/>
        </w:rPr>
        <w:br w:type="textWrapping"/>
      </w:r>
      <w:r>
        <w:rPr>
          <w:color w:val="2C2C2B"/>
        </w:rPr>
        <w:t>def get_headers():</w:t>
      </w:r>
      <w:r>
        <w:rPr>
          <w:color w:val="2C2C2B"/>
        </w:rPr>
        <w:br w:type="textWrapping"/>
      </w:r>
      <w:r>
        <w:rPr>
          <w:color w:val="2C2C2B"/>
        </w:rPr>
        <w:t xml:space="preserve">    """随机返回一组仿真浏览器请求头"""</w:t>
      </w:r>
      <w:r>
        <w:rPr>
          <w:color w:val="2C2C2B"/>
        </w:rPr>
        <w:br w:type="textWrapping"/>
      </w:r>
      <w:r>
        <w:rPr>
          <w:color w:val="2C2C2B"/>
        </w:rPr>
        <w:t xml:space="preserve">    user_agents = [</w:t>
      </w:r>
      <w:r>
        <w:rPr>
          <w:color w:val="2C2C2B"/>
        </w:rPr>
        <w:br w:type="textWrapping"/>
      </w:r>
      <w:r>
        <w:rPr>
          <w:color w:val="2C2C2B"/>
        </w:rPr>
        <w:t xml:space="preserve">        "Mozilla/5.0 (Windows NT 10.0; Win64; x64) AppleWebKit/537.36 (KHTML, like Gecko) Chrome/124.0.0.0 Safari/537.36",</w:t>
      </w:r>
      <w:r>
        <w:rPr>
          <w:color w:val="2C2C2B"/>
        </w:rPr>
        <w:br w:type="textWrapping"/>
      </w:r>
      <w:r>
        <w:rPr>
          <w:color w:val="2C2C2B"/>
        </w:rPr>
        <w:t xml:space="preserve">        "Mozilla/5.0 (Macintosh; Intel Mac OS X 10_15_7) AppleWebKit/537.36 (KHTML, like Gecko) Chrome/124.0.0.0 Safari/537.36",</w:t>
      </w:r>
      <w:r>
        <w:rPr>
          <w:color w:val="2C2C2B"/>
        </w:rPr>
        <w:br w:type="textWrapping"/>
      </w:r>
      <w:r>
        <w:rPr>
          <w:color w:val="2C2C2B"/>
        </w:rPr>
        <w:t xml:space="preserve">        "Mozilla/5.0 (Windows NT 10.0; Win64; x64; rv:125.0) Gecko/20100101 Firefox/125.0",</w:t>
      </w:r>
      <w:r>
        <w:rPr>
          <w:color w:val="2C2C2B"/>
        </w:rPr>
        <w:br w:type="textWrapping"/>
      </w:r>
      <w:r>
        <w:rPr>
          <w:color w:val="2C2C2B"/>
        </w:rPr>
        <w:t xml:space="preserve">        "Mozilla/5.0 (X11; Linux x86_64) AppleWebKit/537.36 (KHTML, like Gecko) Chrome/124.0.0.0 Safari/537.36",</w:t>
      </w:r>
      <w:r>
        <w:rPr>
          <w:color w:val="2C2C2B"/>
        </w:rPr>
        <w:br w:type="textWrapping"/>
      </w:r>
      <w:r>
        <w:rPr>
          <w:color w:val="2C2C2B"/>
        </w:rPr>
        <w:t xml:space="preserve">    ]</w:t>
      </w:r>
      <w:r>
        <w:rPr>
          <w:color w:val="2C2C2B"/>
        </w:rPr>
        <w:br w:type="textWrapping"/>
      </w:r>
      <w:r>
        <w:rPr>
          <w:color w:val="2C2C2B"/>
        </w:rPr>
        <w:t xml:space="preserve">    return {</w:t>
      </w:r>
      <w:r>
        <w:rPr>
          <w:color w:val="2C2C2B"/>
        </w:rPr>
        <w:br w:type="textWrapping"/>
      </w:r>
      <w:r>
        <w:rPr>
          <w:color w:val="2C2C2B"/>
        </w:rPr>
        <w:t xml:space="preserve">        "User-Agent": random.choice(user_agents),</w:t>
      </w:r>
      <w:r>
        <w:rPr>
          <w:color w:val="2C2C2B"/>
        </w:rPr>
        <w:br w:type="textWrapping"/>
      </w:r>
      <w:r>
        <w:rPr>
          <w:color w:val="2C2C2B"/>
        </w:rPr>
        <w:t xml:space="preserve">        "Accept": "application/json, text/javascript, */*; q=0.01",</w:t>
      </w:r>
      <w:r>
        <w:rPr>
          <w:color w:val="2C2C2B"/>
        </w:rPr>
        <w:br w:type="textWrapping"/>
      </w:r>
      <w:r>
        <w:rPr>
          <w:color w:val="2C2C2B"/>
        </w:rPr>
        <w:t xml:space="preserve">        "Accept-Language": "en-US,en;q=0.9",</w:t>
      </w:r>
      <w:r>
        <w:rPr>
          <w:color w:val="2C2C2B"/>
        </w:rPr>
        <w:br w:type="textWrapping"/>
      </w:r>
      <w:r>
        <w:rPr>
          <w:color w:val="2C2C2B"/>
        </w:rPr>
        <w:t xml:space="preserve">        "Accept-Encoding": "gzip, deflate, br",</w:t>
      </w:r>
      <w:r>
        <w:rPr>
          <w:color w:val="2C2C2B"/>
        </w:rPr>
        <w:br w:type="textWrapping"/>
      </w:r>
      <w:r>
        <w:rPr>
          <w:color w:val="2C2C2B"/>
        </w:rPr>
        <w:t xml:space="preserve">        "Connection": "keep-alive",</w:t>
      </w:r>
      <w:r>
        <w:rPr>
          <w:color w:val="2C2C2B"/>
        </w:rPr>
        <w:br w:type="textWrapping"/>
      </w:r>
      <w:r>
        <w:rPr>
          <w:color w:val="2C2C2B"/>
        </w:rPr>
        <w:t xml:space="preserve">        "Referer": "https://www.reddit.com/",</w:t>
      </w:r>
      <w:r>
        <w:rPr>
          <w:color w:val="2C2C2B"/>
        </w:rPr>
        <w:br w:type="textWrapping"/>
      </w:r>
      <w:r>
        <w:rPr>
          <w:color w:val="2C2C2B"/>
        </w:rPr>
        <w:t xml:space="preserve">    }</w:t>
      </w:r>
      <w:r>
        <w:rPr>
          <w:color w:val="2C2C2B"/>
        </w:rPr>
        <w:br w:type="textWrapping"/>
      </w:r>
      <w:r>
        <w:rPr>
          <w:color w:val="2C2C2B"/>
        </w:rPr>
        <w:br w:type="textWrapping"/>
      </w:r>
      <w:r>
        <w:rPr>
          <w:color w:val="2C2C2B"/>
        </w:rPr>
        <w:br w:type="textWrapping"/>
      </w:r>
      <w:r>
        <w:rPr>
          <w:color w:val="2C2C2B"/>
        </w:rPr>
        <w:t>def fetch_reddit_json(url, params=None):</w:t>
      </w:r>
      <w:r>
        <w:rPr>
          <w:color w:val="2C2C2B"/>
        </w:rPr>
        <w:br w:type="textWrapping"/>
      </w:r>
      <w:r>
        <w:rPr>
          <w:color w:val="2C2C2B"/>
        </w:rPr>
        <w:t xml:space="preserve">    """</w:t>
      </w:r>
      <w:r>
        <w:rPr>
          <w:color w:val="2C2C2B"/>
        </w:rPr>
        <w:br w:type="textWrapping"/>
      </w:r>
      <w:r>
        <w:rPr>
          <w:color w:val="2C2C2B"/>
        </w:rPr>
        <w:t xml:space="preserve">    通过动态代理请求 Reddit JSON 接口。</w:t>
      </w:r>
      <w:r>
        <w:rPr>
          <w:color w:val="2C2C2B"/>
        </w:rPr>
        <w:br w:type="textWrapping"/>
      </w:r>
      <w:r>
        <w:rPr>
          <w:color w:val="2C2C2B"/>
        </w:rPr>
        <w:t xml:space="preserve">    返回解析后的 dict，失败返回 None。</w:t>
      </w:r>
      <w:r>
        <w:rPr>
          <w:color w:val="2C2C2B"/>
        </w:rPr>
        <w:br w:type="textWrapping"/>
      </w:r>
      <w:r>
        <w:rPr>
          <w:color w:val="2C2C2B"/>
        </w:rPr>
        <w:t xml:space="preserve">    """</w:t>
      </w:r>
      <w:r>
        <w:rPr>
          <w:color w:val="2C2C2B"/>
        </w:rPr>
        <w:br w:type="textWrapping"/>
      </w:r>
      <w:r>
        <w:rPr>
          <w:color w:val="2C2C2B"/>
        </w:rPr>
        <w:t xml:space="preserve">    proxies = get_proxies()</w:t>
      </w:r>
      <w:r>
        <w:rPr>
          <w:color w:val="2C2C2B"/>
        </w:rPr>
        <w:br w:type="textWrapping"/>
      </w:r>
      <w:r>
        <w:rPr>
          <w:color w:val="2C2C2B"/>
        </w:rPr>
        <w:t xml:space="preserve">    headers = get_headers()</w:t>
      </w:r>
      <w:r>
        <w:rPr>
          <w:color w:val="2C2C2B"/>
        </w:rPr>
        <w:br w:type="textWrapping"/>
      </w:r>
      <w:r>
        <w:rPr>
          <w:color w:val="2C2C2B"/>
        </w:rPr>
        <w:br w:type="textWrapping"/>
      </w:r>
      <w:r>
        <w:rPr>
          <w:color w:val="2C2C2B"/>
        </w:rPr>
        <w:t xml:space="preserve">    try:</w:t>
      </w:r>
      <w:r>
        <w:rPr>
          <w:color w:val="2C2C2B"/>
        </w:rPr>
        <w:br w:type="textWrapping"/>
      </w:r>
      <w:r>
        <w:rPr>
          <w:color w:val="2C2C2B"/>
        </w:rPr>
        <w:t xml:space="preserve">        response = requests.get(</w:t>
      </w:r>
      <w:r>
        <w:rPr>
          <w:color w:val="2C2C2B"/>
        </w:rPr>
        <w:br w:type="textWrapping"/>
      </w:r>
      <w:r>
        <w:rPr>
          <w:color w:val="2C2C2B"/>
        </w:rPr>
        <w:t xml:space="preserve">            url,</w:t>
      </w:r>
      <w:r>
        <w:rPr>
          <w:color w:val="2C2C2B"/>
        </w:rPr>
        <w:br w:type="textWrapping"/>
      </w:r>
      <w:r>
        <w:rPr>
          <w:color w:val="2C2C2B"/>
        </w:rPr>
        <w:t xml:space="preserve">            headers=headers,</w:t>
      </w:r>
      <w:r>
        <w:rPr>
          <w:color w:val="2C2C2B"/>
        </w:rPr>
        <w:br w:type="textWrapping"/>
      </w:r>
      <w:r>
        <w:rPr>
          <w:color w:val="2C2C2B"/>
        </w:rPr>
        <w:t xml:space="preserve">            proxies=proxies,</w:t>
      </w:r>
      <w:r>
        <w:rPr>
          <w:color w:val="2C2C2B"/>
        </w:rPr>
        <w:br w:type="textWrapping"/>
      </w:r>
      <w:r>
        <w:rPr>
          <w:color w:val="2C2C2B"/>
        </w:rPr>
        <w:t xml:space="preserve">            params=params,</w:t>
      </w:r>
      <w:r>
        <w:rPr>
          <w:color w:val="2C2C2B"/>
        </w:rPr>
        <w:br w:type="textWrapping"/>
      </w:r>
      <w:r>
        <w:rPr>
          <w:color w:val="2C2C2B"/>
        </w:rPr>
        <w:t xml:space="preserve">            timeout=15,</w:t>
      </w:r>
      <w:r>
        <w:rPr>
          <w:color w:val="2C2C2B"/>
        </w:rPr>
        <w:br w:type="textWrapping"/>
      </w:r>
      <w:r>
        <w:rPr>
          <w:color w:val="2C2C2B"/>
        </w:rPr>
        <w:t xml:space="preserve">        )</w:t>
      </w:r>
      <w:r>
        <w:rPr>
          <w:color w:val="2C2C2B"/>
        </w:rPr>
        <w:br w:type="textWrapping"/>
      </w:r>
      <w:r>
        <w:rPr>
          <w:color w:val="2C2C2B"/>
        </w:rPr>
        <w:t xml:space="preserve">        response.raise_for_status()</w:t>
      </w:r>
      <w:r>
        <w:rPr>
          <w:color w:val="2C2C2B"/>
        </w:rPr>
        <w:br w:type="textWrapping"/>
      </w:r>
      <w:r>
        <w:rPr>
          <w:color w:val="2C2C2B"/>
        </w:rPr>
        <w:t xml:space="preserve">        return response.json()</w:t>
      </w:r>
      <w:r>
        <w:rPr>
          <w:color w:val="2C2C2B"/>
        </w:rPr>
        <w:br w:type="textWrapping"/>
      </w:r>
      <w:r>
        <w:rPr>
          <w:color w:val="2C2C2B"/>
        </w:rPr>
        <w:br w:type="textWrapping"/>
      </w:r>
      <w:r>
        <w:rPr>
          <w:color w:val="2C2C2B"/>
        </w:rPr>
        <w:t xml:space="preserve">    except requests.exceptions.ProxyError as e:</w:t>
      </w:r>
      <w:r>
        <w:rPr>
          <w:color w:val="2C2C2B"/>
        </w:rPr>
        <w:br w:type="textWrapping"/>
      </w:r>
      <w:r>
        <w:rPr>
          <w:color w:val="2C2C2B"/>
        </w:rPr>
        <w:t xml:space="preserve">        print(f"  [代理错误] 代理连接失败，请检查账号信息或代理地址: {e}")</w:t>
      </w:r>
      <w:r>
        <w:rPr>
          <w:color w:val="2C2C2B"/>
        </w:rPr>
        <w:br w:type="textWrapping"/>
      </w:r>
      <w:r>
        <w:rPr>
          <w:color w:val="2C2C2B"/>
        </w:rPr>
        <w:t xml:space="preserve">    except requests.exceptions.Timeout:</w:t>
      </w:r>
      <w:r>
        <w:rPr>
          <w:color w:val="2C2C2B"/>
        </w:rPr>
        <w:br w:type="textWrapping"/>
      </w:r>
      <w:r>
        <w:rPr>
          <w:color w:val="2C2C2B"/>
        </w:rPr>
        <w:t xml:space="preserve">        print("  [超时] 请求超时，当前代理响应过慢")</w:t>
      </w:r>
      <w:r>
        <w:rPr>
          <w:color w:val="2C2C2B"/>
        </w:rPr>
        <w:br w:type="textWrapping"/>
      </w:r>
      <w:r>
        <w:rPr>
          <w:color w:val="2C2C2B"/>
        </w:rPr>
        <w:t xml:space="preserve">    except requests.exceptions.HTTPError as e:</w:t>
      </w:r>
      <w:r>
        <w:rPr>
          <w:color w:val="2C2C2B"/>
        </w:rPr>
        <w:br w:type="textWrapping"/>
      </w:r>
      <w:r>
        <w:rPr>
          <w:color w:val="2C2C2B"/>
        </w:rPr>
        <w:t xml:space="preserve">        print(f"  [HTTP错误] 状态码 {e.response.status_code}，可能被限流或封禁")</w:t>
      </w:r>
      <w:r>
        <w:rPr>
          <w:color w:val="2C2C2B"/>
        </w:rPr>
        <w:br w:type="textWrapping"/>
      </w:r>
      <w:r>
        <w:rPr>
          <w:color w:val="2C2C2B"/>
        </w:rPr>
        <w:t xml:space="preserve">    except requests.exceptions.RequestException as e:</w:t>
      </w:r>
      <w:r>
        <w:rPr>
          <w:color w:val="2C2C2B"/>
        </w:rPr>
        <w:br w:type="textWrapping"/>
      </w:r>
      <w:r>
        <w:rPr>
          <w:color w:val="2C2C2B"/>
        </w:rPr>
        <w:t xml:space="preserve">        print(f"  [请求异常] {e}")</w:t>
      </w:r>
      <w:r>
        <w:rPr>
          <w:color w:val="2C2C2B"/>
        </w:rPr>
        <w:br w:type="textWrapping"/>
      </w:r>
      <w:r>
        <w:rPr>
          <w:color w:val="2C2C2B"/>
        </w:rPr>
        <w:t xml:space="preserve">    except ValueError:</w:t>
      </w:r>
      <w:r>
        <w:rPr>
          <w:color w:val="2C2C2B"/>
        </w:rPr>
        <w:br w:type="textWrapping"/>
      </w:r>
      <w:r>
        <w:rPr>
          <w:color w:val="2C2C2B"/>
        </w:rPr>
        <w:t xml:space="preserve">        print("  [解析错误] 返回内容不是合法 JSON，可能触发了 CAPTCHA 或被重定向")</w:t>
      </w:r>
      <w:r>
        <w:rPr>
          <w:color w:val="2C2C2B"/>
        </w:rPr>
        <w:br w:type="textWrapping"/>
      </w:r>
      <w:r>
        <w:rPr>
          <w:color w:val="2C2C2B"/>
        </w:rPr>
        <w:br w:type="textWrapping"/>
      </w:r>
      <w:r>
        <w:rPr>
          <w:color w:val="2C2C2B"/>
        </w:rPr>
        <w:t xml:space="preserve">    return None</w:t>
      </w:r>
      <w:r>
        <w:rPr>
          <w:color w:val="2C2C2B"/>
        </w:rPr>
        <w:br w:type="textWrapping"/>
      </w:r>
      <w:r>
        <w:rPr>
          <w:color w:val="2C2C2B"/>
        </w:rPr>
        <w:br w:type="textWrapping"/>
      </w:r>
      <w:r>
        <w:rPr>
          <w:color w:val="2C2C2B"/>
        </w:rPr>
        <w:br w:type="textWrapping"/>
      </w:r>
      <w:r>
        <w:rPr>
          <w:color w:val="2C2C2B"/>
        </w:rPr>
        <w:t>def parse_posts(data):</w:t>
      </w:r>
      <w:r>
        <w:rPr>
          <w:color w:val="2C2C2B"/>
        </w:rPr>
        <w:br w:type="textWrapping"/>
      </w:r>
      <w:r>
        <w:rPr>
          <w:color w:val="2C2C2B"/>
        </w:rPr>
        <w:t xml:space="preserve">    """从 Reddit JSON 响应中提取帖子列表"""</w:t>
      </w:r>
      <w:r>
        <w:rPr>
          <w:color w:val="2C2C2B"/>
        </w:rPr>
        <w:br w:type="textWrapping"/>
      </w:r>
      <w:r>
        <w:rPr>
          <w:color w:val="2C2C2B"/>
        </w:rPr>
        <w:t xml:space="preserve">    posts = []</w:t>
      </w:r>
      <w:r>
        <w:rPr>
          <w:color w:val="2C2C2B"/>
        </w:rPr>
        <w:br w:type="textWrapping"/>
      </w:r>
      <w:r>
        <w:rPr>
          <w:color w:val="2C2C2B"/>
        </w:rPr>
        <w:t xml:space="preserve">    try:</w:t>
      </w:r>
      <w:r>
        <w:rPr>
          <w:color w:val="2C2C2B"/>
        </w:rPr>
        <w:br w:type="textWrapping"/>
      </w:r>
      <w:r>
        <w:rPr>
          <w:color w:val="2C2C2B"/>
        </w:rPr>
        <w:t xml:space="preserve">        children = data["data"]["children"]</w:t>
      </w:r>
      <w:r>
        <w:rPr>
          <w:color w:val="2C2C2B"/>
        </w:rPr>
        <w:br w:type="textWrapping"/>
      </w:r>
      <w:r>
        <w:rPr>
          <w:color w:val="2C2C2B"/>
        </w:rPr>
        <w:t xml:space="preserve">        for item in children:</w:t>
      </w:r>
      <w:r>
        <w:rPr>
          <w:color w:val="2C2C2B"/>
        </w:rPr>
        <w:br w:type="textWrapping"/>
      </w:r>
      <w:r>
        <w:rPr>
          <w:color w:val="2C2C2B"/>
        </w:rPr>
        <w:t xml:space="preserve">            post = item["data"]</w:t>
      </w:r>
      <w:r>
        <w:rPr>
          <w:color w:val="2C2C2B"/>
        </w:rPr>
        <w:br w:type="textWrapping"/>
      </w:r>
      <w:r>
        <w:rPr>
          <w:color w:val="2C2C2B"/>
        </w:rPr>
        <w:t xml:space="preserve">            posts.append({</w:t>
      </w:r>
      <w:r>
        <w:rPr>
          <w:color w:val="2C2C2B"/>
        </w:rPr>
        <w:br w:type="textWrapping"/>
      </w:r>
      <w:r>
        <w:rPr>
          <w:color w:val="2C2C2B"/>
        </w:rPr>
        <w:t xml:space="preserve">                "title":      post.get("title", ""),</w:t>
      </w:r>
      <w:r>
        <w:rPr>
          <w:color w:val="2C2C2B"/>
        </w:rPr>
        <w:br w:type="textWrapping"/>
      </w:r>
      <w:r>
        <w:rPr>
          <w:color w:val="2C2C2B"/>
        </w:rPr>
        <w:t xml:space="preserve">                "subreddit":  post.get("subreddit_name_prefixed", ""),</w:t>
      </w:r>
      <w:r>
        <w:rPr>
          <w:color w:val="2C2C2B"/>
        </w:rPr>
        <w:br w:type="textWrapping"/>
      </w:r>
      <w:r>
        <w:rPr>
          <w:color w:val="2C2C2B"/>
        </w:rPr>
        <w:t xml:space="preserve">                "score":      post.get("score", 0),</w:t>
      </w:r>
      <w:r>
        <w:rPr>
          <w:color w:val="2C2C2B"/>
        </w:rPr>
        <w:br w:type="textWrapping"/>
      </w:r>
      <w:r>
        <w:rPr>
          <w:color w:val="2C2C2B"/>
        </w:rPr>
        <w:t xml:space="preserve">                "comments":   post.get("num_comments", 0),</w:t>
      </w:r>
      <w:r>
        <w:rPr>
          <w:color w:val="2C2C2B"/>
        </w:rPr>
        <w:br w:type="textWrapping"/>
      </w:r>
      <w:r>
        <w:rPr>
          <w:color w:val="2C2C2B"/>
        </w:rPr>
        <w:t xml:space="preserve">                "url":        "https://www.reddit.com" + post.get("permalink", ""),</w:t>
      </w:r>
      <w:r>
        <w:rPr>
          <w:color w:val="2C2C2B"/>
        </w:rPr>
        <w:br w:type="textWrapping"/>
      </w:r>
      <w:r>
        <w:rPr>
          <w:color w:val="2C2C2B"/>
        </w:rPr>
        <w:t xml:space="preserve">                "author":     post.get("author", ""),</w:t>
      </w:r>
      <w:r>
        <w:rPr>
          <w:color w:val="2C2C2B"/>
        </w:rPr>
        <w:br w:type="textWrapping"/>
      </w:r>
      <w:r>
        <w:rPr>
          <w:color w:val="2C2C2B"/>
        </w:rPr>
        <w:t xml:space="preserve">                "created_utc": post.get("created_utc", 0),</w:t>
      </w:r>
      <w:r>
        <w:rPr>
          <w:color w:val="2C2C2B"/>
        </w:rPr>
        <w:br w:type="textWrapping"/>
      </w:r>
      <w:r>
        <w:rPr>
          <w:color w:val="2C2C2B"/>
        </w:rPr>
        <w:t xml:space="preserve">            })</w:t>
      </w:r>
      <w:r>
        <w:rPr>
          <w:color w:val="2C2C2B"/>
        </w:rPr>
        <w:br w:type="textWrapping"/>
      </w:r>
      <w:r>
        <w:rPr>
          <w:color w:val="2C2C2B"/>
        </w:rPr>
        <w:t xml:space="preserve">    except (KeyError, TypeError) as e:</w:t>
      </w:r>
      <w:r>
        <w:rPr>
          <w:color w:val="2C2C2B"/>
        </w:rPr>
        <w:br w:type="textWrapping"/>
      </w:r>
      <w:r>
        <w:rPr>
          <w:color w:val="2C2C2B"/>
        </w:rPr>
        <w:t xml:space="preserve">        print(f"  [解析错误] 数据结构异常: {e}")</w:t>
      </w:r>
      <w:r>
        <w:rPr>
          <w:color w:val="2C2C2B"/>
        </w:rPr>
        <w:br w:type="textWrapping"/>
      </w:r>
      <w:r>
        <w:rPr>
          <w:color w:val="2C2C2B"/>
        </w:rPr>
        <w:t xml:space="preserve">    return posts</w:t>
      </w:r>
      <w:r>
        <w:rPr>
          <w:color w:val="2C2C2B"/>
        </w:rPr>
        <w:br w:type="textWrapping"/>
      </w:r>
      <w:r>
        <w:rPr>
          <w:color w:val="2C2C2B"/>
        </w:rPr>
        <w:br w:type="textWrapping"/>
      </w:r>
      <w:r>
        <w:rPr>
          <w:color w:val="2C2C2B"/>
        </w:rPr>
        <w:br w:type="textWrapping"/>
      </w:r>
      <w:r>
        <w:rPr>
          <w:color w:val="2C2C2B"/>
        </w:rPr>
        <w:t>def main():</w:t>
      </w:r>
      <w:r>
        <w:rPr>
          <w:color w:val="2C2C2B"/>
        </w:rPr>
        <w:br w:type="textWrapping"/>
      </w:r>
      <w:r>
        <w:rPr>
          <w:color w:val="2C2C2B"/>
        </w:rPr>
        <w:t xml:space="preserve">    print(f"开始抓取 r/{TARGET_SUBREDDIT}，共 {ROUNDS} 轮\n")</w:t>
      </w:r>
      <w:r>
        <w:rPr>
          <w:color w:val="2C2C2B"/>
        </w:rPr>
        <w:br w:type="textWrapping"/>
      </w:r>
      <w:r>
        <w:rPr>
          <w:color w:val="2C2C2B"/>
        </w:rPr>
        <w:t xml:space="preserve">    all_posts = []</w:t>
      </w:r>
      <w:r>
        <w:rPr>
          <w:color w:val="2C2C2B"/>
        </w:rPr>
        <w:br w:type="textWrapping"/>
      </w:r>
      <w:r>
        <w:rPr>
          <w:color w:val="2C2C2B"/>
        </w:rPr>
        <w:t xml:space="preserve">    after = None  # Reddit 分页游标</w:t>
      </w:r>
      <w:r>
        <w:rPr>
          <w:color w:val="2C2C2B"/>
        </w:rPr>
        <w:br w:type="textWrapping"/>
      </w:r>
      <w:r>
        <w:rPr>
          <w:color w:val="2C2C2B"/>
        </w:rPr>
        <w:br w:type="textWrapping"/>
      </w:r>
      <w:r>
        <w:rPr>
          <w:color w:val="2C2C2B"/>
        </w:rPr>
        <w:t xml:space="preserve">    for i in range(ROUNDS):</w:t>
      </w:r>
      <w:r>
        <w:rPr>
          <w:color w:val="2C2C2B"/>
        </w:rPr>
        <w:br w:type="textWrapping"/>
      </w:r>
      <w:r>
        <w:rPr>
          <w:color w:val="2C2C2B"/>
        </w:rPr>
        <w:t xml:space="preserve">        print(f"--- 第 {i + 1} 轮 ---")</w:t>
      </w:r>
      <w:r>
        <w:rPr>
          <w:color w:val="2C2C2B"/>
        </w:rPr>
        <w:br w:type="textWrapping"/>
      </w:r>
      <w:r>
        <w:rPr>
          <w:color w:val="2C2C2B"/>
        </w:rPr>
        <w:br w:type="textWrapping"/>
      </w:r>
      <w:r>
        <w:rPr>
          <w:color w:val="2C2C2B"/>
        </w:rPr>
        <w:t xml:space="preserve">        params = {"limit": LIMIT}</w:t>
      </w:r>
      <w:r>
        <w:rPr>
          <w:color w:val="2C2C2B"/>
        </w:rPr>
        <w:br w:type="textWrapping"/>
      </w:r>
      <w:r>
        <w:rPr>
          <w:color w:val="2C2C2B"/>
        </w:rPr>
        <w:t xml:space="preserve">        if after:</w:t>
      </w:r>
      <w:r>
        <w:rPr>
          <w:color w:val="2C2C2B"/>
        </w:rPr>
        <w:br w:type="textWrapping"/>
      </w:r>
      <w:r>
        <w:rPr>
          <w:color w:val="2C2C2B"/>
        </w:rPr>
        <w:t xml:space="preserve">            params["after"] = after  # 翻页：传入上一页的游标</w:t>
      </w:r>
      <w:r>
        <w:rPr>
          <w:color w:val="2C2C2B"/>
        </w:rPr>
        <w:br w:type="textWrapping"/>
      </w:r>
      <w:r>
        <w:rPr>
          <w:color w:val="2C2C2B"/>
        </w:rPr>
        <w:br w:type="textWrapping"/>
      </w:r>
      <w:r>
        <w:rPr>
          <w:color w:val="2C2C2B"/>
        </w:rPr>
        <w:t xml:space="preserve">        data = fetch_reddit_json(TARGET_URL, params=params)</w:t>
      </w:r>
      <w:r>
        <w:rPr>
          <w:color w:val="2C2C2B"/>
        </w:rPr>
        <w:br w:type="textWrapping"/>
      </w:r>
      <w:r>
        <w:rPr>
          <w:color w:val="2C2C2B"/>
        </w:rPr>
        <w:br w:type="textWrapping"/>
      </w:r>
      <w:r>
        <w:rPr>
          <w:color w:val="2C2C2B"/>
        </w:rPr>
        <w:t xml:space="preserve">        if data is None:</w:t>
      </w:r>
      <w:r>
        <w:rPr>
          <w:color w:val="2C2C2B"/>
        </w:rPr>
        <w:br w:type="textWrapping"/>
      </w:r>
      <w:r>
        <w:rPr>
          <w:color w:val="2C2C2B"/>
        </w:rPr>
        <w:t xml:space="preserve">            print("  本轮抓取失败，跳过\n")</w:t>
      </w:r>
      <w:r>
        <w:rPr>
          <w:color w:val="2C2C2B"/>
        </w:rPr>
        <w:br w:type="textWrapping"/>
      </w:r>
      <w:r>
        <w:rPr>
          <w:color w:val="2C2C2B"/>
        </w:rPr>
        <w:t xml:space="preserve">            time.sleep(random.randint(8, 15))</w:t>
      </w:r>
      <w:r>
        <w:rPr>
          <w:color w:val="2C2C2B"/>
        </w:rPr>
        <w:br w:type="textWrapping"/>
      </w:r>
      <w:r>
        <w:rPr>
          <w:color w:val="2C2C2B"/>
        </w:rPr>
        <w:t xml:space="preserve">            continue</w:t>
      </w:r>
      <w:r>
        <w:rPr>
          <w:color w:val="2C2C2B"/>
        </w:rPr>
        <w:br w:type="textWrapping"/>
      </w:r>
      <w:r>
        <w:rPr>
          <w:color w:val="2C2C2B"/>
        </w:rPr>
        <w:br w:type="textWrapping"/>
      </w:r>
      <w:r>
        <w:rPr>
          <w:color w:val="2C2C2B"/>
        </w:rPr>
        <w:t xml:space="preserve">        posts = parse_posts(data)</w:t>
      </w:r>
      <w:r>
        <w:rPr>
          <w:color w:val="2C2C2B"/>
        </w:rPr>
        <w:br w:type="textWrapping"/>
      </w:r>
      <w:r>
        <w:rPr>
          <w:color w:val="2C2C2B"/>
        </w:rPr>
        <w:t xml:space="preserve">        after = data.get("data", {}).get("after")  # 更新翻页游标</w:t>
      </w:r>
      <w:r>
        <w:rPr>
          <w:color w:val="2C2C2B"/>
        </w:rPr>
        <w:br w:type="textWrapping"/>
      </w:r>
      <w:r>
        <w:rPr>
          <w:color w:val="2C2C2B"/>
        </w:rPr>
        <w:br w:type="textWrapping"/>
      </w:r>
      <w:r>
        <w:rPr>
          <w:color w:val="2C2C2B"/>
        </w:rPr>
        <w:t xml:space="preserve">        if not posts:</w:t>
      </w:r>
      <w:r>
        <w:rPr>
          <w:color w:val="2C2C2B"/>
        </w:rPr>
        <w:br w:type="textWrapping"/>
      </w:r>
      <w:r>
        <w:rPr>
          <w:color w:val="2C2C2B"/>
        </w:rPr>
        <w:t xml:space="preserve">            print("  未获取到帖子，可能已到末页\n")</w:t>
      </w:r>
      <w:r>
        <w:rPr>
          <w:color w:val="2C2C2B"/>
        </w:rPr>
        <w:br w:type="textWrapping"/>
      </w:r>
      <w:r>
        <w:rPr>
          <w:color w:val="2C2C2B"/>
        </w:rPr>
        <w:t xml:space="preserve">            break</w:t>
      </w:r>
      <w:r>
        <w:rPr>
          <w:color w:val="2C2C2B"/>
        </w:rPr>
        <w:br w:type="textWrapping"/>
      </w:r>
      <w:r>
        <w:rPr>
          <w:color w:val="2C2C2B"/>
        </w:rPr>
        <w:br w:type="textWrapping"/>
      </w:r>
      <w:r>
        <w:rPr>
          <w:color w:val="2C2C2B"/>
        </w:rPr>
        <w:t xml:space="preserve">        all_posts.extend(posts)</w:t>
      </w:r>
      <w:r>
        <w:rPr>
          <w:color w:val="2C2C2B"/>
        </w:rPr>
        <w:br w:type="textWrapping"/>
      </w:r>
      <w:r>
        <w:rPr>
          <w:color w:val="2C2C2B"/>
        </w:rPr>
        <w:t xml:space="preserve">        print(f"  本轮获取 {len(posts)} 条，累计 {len(all_posts)} 条")</w:t>
      </w:r>
      <w:r>
        <w:rPr>
          <w:color w:val="2C2C2B"/>
        </w:rPr>
        <w:br w:type="textWrapping"/>
      </w:r>
      <w:r>
        <w:rPr>
          <w:color w:val="2C2C2B"/>
        </w:rPr>
        <w:t xml:space="preserve">        for p in posts:</w:t>
      </w:r>
      <w:r>
        <w:rPr>
          <w:color w:val="2C2C2B"/>
        </w:rPr>
        <w:br w:type="textWrapping"/>
      </w:r>
      <w:r>
        <w:rPr>
          <w:color w:val="2C2C2B"/>
        </w:rPr>
        <w:t xml:space="preserve">            print(f"  [{p['score']:&gt;6} 分] {p['title'][:60]}")</w:t>
      </w:r>
      <w:r>
        <w:rPr>
          <w:color w:val="2C2C2B"/>
        </w:rPr>
        <w:br w:type="textWrapping"/>
      </w:r>
      <w:r>
        <w:rPr>
          <w:color w:val="2C2C2B"/>
        </w:rPr>
        <w:br w:type="textWrapping"/>
      </w:r>
      <w:r>
        <w:rPr>
          <w:color w:val="2C2C2B"/>
        </w:rPr>
        <w:t xml:space="preserve">        print()</w:t>
      </w:r>
      <w:r>
        <w:rPr>
          <w:color w:val="2C2C2B"/>
        </w:rPr>
        <w:br w:type="textWrapping"/>
      </w:r>
      <w:r>
        <w:rPr>
          <w:color w:val="2C2C2B"/>
        </w:rPr>
        <w:t xml:space="preserve">        # 模拟真实用户行为，随机暂停</w:t>
      </w:r>
      <w:r>
        <w:rPr>
          <w:color w:val="2C2C2B"/>
        </w:rPr>
        <w:br w:type="textWrapping"/>
      </w:r>
      <w:r>
        <w:rPr>
          <w:color w:val="2C2C2B"/>
        </w:rPr>
        <w:t xml:space="preserve">        if i &lt; ROUNDS - 1:</w:t>
      </w:r>
      <w:r>
        <w:rPr>
          <w:color w:val="2C2C2B"/>
        </w:rPr>
        <w:br w:type="textWrapping"/>
      </w:r>
      <w:r>
        <w:rPr>
          <w:color w:val="2C2C2B"/>
        </w:rPr>
        <w:t xml:space="preserve">            sleep_time = random.randint(6, 12)</w:t>
      </w:r>
      <w:r>
        <w:rPr>
          <w:color w:val="2C2C2B"/>
        </w:rPr>
        <w:br w:type="textWrapping"/>
      </w:r>
      <w:r>
        <w:rPr>
          <w:color w:val="2C2C2B"/>
        </w:rPr>
        <w:t xml:space="preserve">            print(f"  等待 {sleep_time} 秒后继续...\n")</w:t>
      </w:r>
      <w:r>
        <w:rPr>
          <w:color w:val="2C2C2B"/>
        </w:rPr>
        <w:br w:type="textWrapping"/>
      </w:r>
      <w:r>
        <w:rPr>
          <w:color w:val="2C2C2B"/>
        </w:rPr>
        <w:t xml:space="preserve">            time.sleep(sleep_time)</w:t>
      </w:r>
      <w:r>
        <w:rPr>
          <w:color w:val="2C2C2B"/>
        </w:rPr>
        <w:br w:type="textWrapping"/>
      </w:r>
      <w:r>
        <w:rPr>
          <w:color w:val="2C2C2B"/>
        </w:rPr>
        <w:br w:type="textWrapping"/>
      </w:r>
      <w:r>
        <w:rPr>
          <w:color w:val="2C2C2B"/>
        </w:rPr>
        <w:t xml:space="preserve">    print(f"\n抓取完成，共获取 {len(all_posts)} 条帖子。")</w:t>
      </w:r>
      <w:r>
        <w:rPr>
          <w:color w:val="2C2C2B"/>
        </w:rPr>
        <w:br w:type="textWrapping"/>
      </w:r>
      <w:r>
        <w:rPr>
          <w:color w:val="2C2C2B"/>
        </w:rPr>
        <w:t xml:space="preserve">    return all_posts</w:t>
      </w:r>
      <w:r>
        <w:rPr>
          <w:color w:val="2C2C2B"/>
        </w:rPr>
        <w:br w:type="textWrapping"/>
      </w:r>
      <w:r>
        <w:rPr>
          <w:color w:val="2C2C2B"/>
        </w:rPr>
        <w:br w:type="textWrapping"/>
      </w:r>
      <w:r>
        <w:rPr>
          <w:color w:val="2C2C2B"/>
        </w:rPr>
        <w:br w:type="textWrapping"/>
      </w:r>
      <w:r>
        <w:rPr>
          <w:color w:val="2C2C2B"/>
        </w:rPr>
        <w:t>if __name__ == "__main__":</w:t>
      </w:r>
      <w:r>
        <w:rPr>
          <w:color w:val="2C2C2B"/>
        </w:rPr>
        <w:br w:type="textWrapping"/>
      </w:r>
      <w:r>
        <w:rPr>
          <w:color w:val="2C2C2B"/>
        </w:rPr>
        <w:t xml:space="preserve">    main()</w:t>
      </w:r>
      <w:r>
        <w:rPr>
          <w:color w:val="2C2C2B"/>
        </w:rPr>
        <w:br w:type="textWrapping"/>
      </w:r>
    </w:p>
    <w:p w14:paraId="1CC89CA6">
      <w:pPr>
        <w:pStyle w:val="3"/>
      </w:pPr>
      <w:bookmarkStart w:id="5" w:name="mo6zgvn53zow4rgbmkw"/>
      <w:r>
        <w:rPr>
          <w:color w:val="2C2C2B"/>
        </w:rPr>
        <w:t>2. 提高抓取稳定性的要点</w:t>
      </w:r>
      <w:bookmarkEnd w:id="5"/>
    </w:p>
    <w:p w14:paraId="7BFB0357">
      <w:r>
        <w:rPr>
          <w:color w:val="2C2C2B"/>
        </w:rPr>
        <w:t>除了使用动态代理，还有一些额外信息可以帮助你更稳定地抓取Reddit：</w:t>
      </w:r>
    </w:p>
    <w:p w14:paraId="266C65D8">
      <w:pPr>
        <w:numPr>
          <w:ilvl w:val="0"/>
          <w:numId w:val="3"/>
        </w:numPr>
      </w:pPr>
      <w:r>
        <w:rPr>
          <w:b/>
          <w:color w:val="2C2C2B"/>
        </w:rPr>
        <w:t>请求间隔和随机性</w:t>
      </w:r>
      <w:r>
        <w:rPr>
          <w:color w:val="2C2C2B"/>
        </w:rPr>
        <w:t xml:space="preserve">：不要以固定的频率发送请求，而是引入随机延迟（例如 </w:t>
      </w:r>
      <w:r>
        <w:rPr>
          <w:color w:val="2C2C2B"/>
          <w:shd w:val="clear" w:color="auto" w:fill="F0F1F1"/>
        </w:rPr>
        <w:t>time.sleep(random.uniform(5, 15))</w:t>
      </w:r>
      <w:r>
        <w:rPr>
          <w:color w:val="2C2C2B"/>
        </w:rPr>
        <w:t>），模拟</w:t>
      </w:r>
      <w:r>
        <w:rPr>
          <w:color w:val="2C2C2B"/>
          <w:shd w:val="clear" w:color="auto" w:fill="auto"/>
        </w:rPr>
        <w:t>真实用户的行为。可以通过IPFoxy动态代理的会话轮换定制来实现请求间隔的模拟，根据您的间隔需求，可以在上述的生成代理步骤，选择自动随机请求或手动请求以实现请求IP的轮换，避免单一IP的高频请求引发的限制。</w:t>
      </w:r>
    </w:p>
    <w:p w14:paraId="761E52DF">
      <w:r>
        <w:drawing>
          <wp:inline distT="0" distB="0" distL="0" distR="0">
            <wp:extent cx="6953250" cy="3651250"/>
            <wp:effectExtent l="0" t="0" r="0" b="0"/>
            <wp:docPr id="6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365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B235"/>
    <w:p w14:paraId="36FA8F1B">
      <w:pPr>
        <w:numPr>
          <w:ilvl w:val="0"/>
          <w:numId w:val="3"/>
        </w:numPr>
      </w:pPr>
      <w:r>
        <w:rPr>
          <w:b/>
          <w:color w:val="2C2C2B"/>
        </w:rPr>
        <w:t>User-Agent 轮换</w:t>
      </w:r>
      <w:r>
        <w:rPr>
          <w:color w:val="2C2C2B"/>
        </w:rPr>
        <w:t>：如示例所示，使用不同的</w:t>
      </w:r>
      <w:r>
        <w:rPr>
          <w:color w:val="2C2C2B"/>
          <w:shd w:val="clear" w:color="auto" w:fill="F0F1F1"/>
        </w:rPr>
        <w:t>User-Agent</w:t>
      </w:r>
      <w:r>
        <w:rPr>
          <w:color w:val="2C2C2B"/>
        </w:rPr>
        <w:t>字符串。</w:t>
      </w:r>
    </w:p>
    <w:p w14:paraId="54C7F753">
      <w:pPr>
        <w:numPr>
          <w:ilvl w:val="0"/>
          <w:numId w:val="3"/>
        </w:numPr>
      </w:pPr>
      <w:r>
        <w:rPr>
          <w:b/>
          <w:color w:val="2C2C2B"/>
        </w:rPr>
        <w:t>处理验证码和重定向</w:t>
      </w:r>
      <w:r>
        <w:rPr>
          <w:color w:val="2C2C2B"/>
        </w:rPr>
        <w:t>：如果遇到验证码，可能需要人工介入或使用第三方服务。对于重定向，</w:t>
      </w:r>
      <w:r>
        <w:rPr>
          <w:color w:val="2C2C2B"/>
          <w:shd w:val="clear" w:color="auto" w:fill="F0F1F1"/>
        </w:rPr>
        <w:t>requests</w:t>
      </w:r>
      <w:r>
        <w:rPr>
          <w:color w:val="2C2C2B"/>
        </w:rPr>
        <w:t xml:space="preserve"> 库默认会处理。</w:t>
      </w:r>
    </w:p>
    <w:p w14:paraId="03008635">
      <w:pPr>
        <w:numPr>
          <w:ilvl w:val="0"/>
          <w:numId w:val="3"/>
        </w:numPr>
      </w:pPr>
      <w:r>
        <w:rPr>
          <w:b/>
          <w:color w:val="2C2C2B"/>
        </w:rPr>
        <w:t>异常处理</w:t>
      </w:r>
      <w:r>
        <w:rPr>
          <w:color w:val="2C2C2B"/>
        </w:rPr>
        <w:t>：充分考虑网络延迟、代理失效、目标网站结构变化等各种异常情况，编写健壮的错误处理逻辑。</w:t>
      </w:r>
    </w:p>
    <w:p w14:paraId="49254920">
      <w:pPr>
        <w:numPr>
          <w:ilvl w:val="0"/>
          <w:numId w:val="3"/>
        </w:numPr>
      </w:pPr>
      <w:r>
        <w:rPr>
          <w:b/>
          <w:color w:val="2C2C2B"/>
        </w:rPr>
        <w:t>数据存储</w:t>
      </w:r>
      <w:r>
        <w:rPr>
          <w:color w:val="2C2C2B"/>
        </w:rPr>
        <w:t>：将抓取到的数据及时存储，防止程序崩溃导致数据丢失。</w:t>
      </w:r>
    </w:p>
    <w:p w14:paraId="0D6B19E3">
      <w:pPr>
        <w:numPr>
          <w:ilvl w:val="0"/>
          <w:numId w:val="3"/>
        </w:numPr>
      </w:pPr>
      <w:r>
        <w:rPr>
          <w:b/>
          <w:color w:val="2C2C2B"/>
        </w:rPr>
        <w:t>遵守 ROBOTS.TXT</w:t>
      </w:r>
      <w:r>
        <w:rPr>
          <w:color w:val="2C2C2B"/>
        </w:rPr>
        <w:t>：在开始抓取之前，检查 Reddit 的</w:t>
      </w:r>
      <w:r>
        <w:rPr>
          <w:color w:val="2C2C2B"/>
          <w:shd w:val="clear" w:color="auto" w:fill="F0F1F1"/>
        </w:rPr>
        <w:t>robots.txt</w:t>
      </w:r>
      <w:r>
        <w:rPr>
          <w:color w:val="2C2C2B"/>
        </w:rPr>
        <w:t xml:space="preserve"> 文件 (</w:t>
      </w:r>
      <w:r>
        <w:rPr>
          <w:color w:val="2C2C2B"/>
          <w:shd w:val="clear" w:color="auto" w:fill="F0F1F1"/>
        </w:rPr>
        <w:t>https://www.reddit.com/robots.txt</w:t>
      </w:r>
      <w:r>
        <w:rPr>
          <w:color w:val="2C2C2B"/>
        </w:rPr>
        <w:t>)，了解哪些页面可以抓取，哪些被禁止。</w:t>
      </w:r>
    </w:p>
    <w:p w14:paraId="4CA9478C">
      <w:pPr>
        <w:numPr>
          <w:ilvl w:val="0"/>
          <w:numId w:val="3"/>
        </w:numPr>
      </w:pPr>
      <w:r>
        <w:rPr>
          <w:b/>
          <w:color w:val="2C2C2B"/>
        </w:rPr>
        <w:t>尊重网站</w:t>
      </w:r>
      <w:r>
        <w:rPr>
          <w:color w:val="2C2C2B"/>
        </w:rPr>
        <w:t>：不要给目标网站造成过大压力，合理控制抓取频率，以免影响其正常服务。如果大量抓取，推荐尝试使用 Reddit 官方 API，并遵守其使用条款。</w:t>
      </w:r>
    </w:p>
    <w:p w14:paraId="361DCF35">
      <w:pPr>
        <w:pStyle w:val="2"/>
        <w:spacing w:line="223" w:lineRule="auto"/>
      </w:pPr>
      <w:bookmarkStart w:id="6" w:name="mo6zgvn64he503vaxf2"/>
      <w:r>
        <w:rPr>
          <w:b/>
          <w:color w:val="2C2C2B"/>
          <w:sz w:val="42"/>
        </w:rPr>
        <w:t>四、FAQ</w:t>
      </w:r>
      <w:bookmarkEnd w:id="6"/>
    </w:p>
    <w:p w14:paraId="501BB7C2">
      <w:r>
        <w:t>1.抓取 Reddit 数据时，使用什么类型的代理更合适？</w:t>
      </w:r>
    </w:p>
    <w:p w14:paraId="11ACEF63">
      <w:r>
        <w:t>更推荐使用动态住宅代理IP，稳定性高、被封概更低，更接近真实用户网络环境，适合长期运行爬虫任务。</w:t>
      </w:r>
    </w:p>
    <w:p w14:paraId="3183B28C">
      <w:r>
        <w:t>2.如何提高 Reddit 爬虫的稳定性？</w:t>
      </w:r>
      <w:r>
        <w:br w:type="textWrapping"/>
      </w:r>
      <w:r>
        <w:t>除了配合动态住宅IP，建议避免高频访问，添加请求间隔，通过模拟真实用户访问行为，降低被识别风险。</w:t>
      </w:r>
    </w:p>
    <w:p w14:paraId="248DA73E">
      <w:r>
        <w:t>3.抓取 Reddit 数据是否合法？</w:t>
      </w:r>
    </w:p>
    <w:p w14:paraId="5DF3B13A">
      <w:r>
        <w:t xml:space="preserve">通常情况下，抓取 Reddit 上 </w:t>
      </w:r>
      <w:r>
        <w:rPr>
          <w:b/>
        </w:rPr>
        <w:t>公开且无需登录访问的数据</w:t>
      </w:r>
      <w:r>
        <w:t xml:space="preserve"> 是可行的，例如公开帖子、评论和互动数据。</w:t>
      </w:r>
    </w:p>
    <w:p w14:paraId="6449F619">
      <w:pPr>
        <w:pStyle w:val="2"/>
        <w:spacing w:line="223" w:lineRule="auto"/>
      </w:pPr>
      <w:bookmarkStart w:id="7" w:name="mo70jceaus3luwugumj"/>
      <w:r>
        <w:rPr>
          <w:b/>
          <w:sz w:val="42"/>
        </w:rPr>
        <w:t>五、总结</w:t>
      </w:r>
      <w:bookmarkEnd w:id="7"/>
    </w:p>
    <w:p w14:paraId="2F71C27B">
      <w:r>
        <w:t>通过合理的 Python 爬虫逻辑、稳定的请求策略以及高质量代理环境，可以显著提升 Reddit 数据抓取的成功率与稳定性。在大规模或长期采集场景下，使用住宅代理，有助于降低封禁风险并保证数据连续性，从而构建更加稳定、高效的 Reddit 数据采集方案。</w:t>
      </w:r>
    </w:p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2">
    <w:nsid w:val="59ADCABA"/>
    <w:multiLevelType w:val="singleLevel"/>
    <w:tmpl w:val="59ADCABA"/>
    <w:lvl w:ilvl="0" w:tentative="0">
      <w:start w:val="1"/>
      <w:numFmt w:val="bullet"/>
      <w:lvlText w:val="●"/>
      <w:lvlJc w:val="left"/>
      <w:pPr>
        <w:ind w:left="42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75052AF"/>
    <w:rsid w:val="606F5A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qFormat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3"/>
    <w:qFormat/>
    <w:uiPriority w:val="0"/>
    <w:pPr>
      <w:keepNext/>
      <w:keepLines/>
      <w:spacing w:before="348" w:after="170"/>
    </w:pPr>
    <w:rPr>
      <w:rFonts w:asciiTheme="minorHAnsi" w:hAnsiTheme="minorHAnsi" w:eastAsiaTheme="minorEastAsia" w:cstheme="minorBidi"/>
      <w:b/>
      <w:kern w:val="2"/>
      <w:sz w:val="22"/>
    </w:rPr>
  </w:style>
  <w:style w:type="paragraph" w:styleId="4">
    <w:name w:val="heading 4"/>
    <w:qFormat/>
    <w:uiPriority w:val="0"/>
    <w:pPr>
      <w:keepNext/>
      <w:keepLines/>
      <w:spacing w:before="348" w:after="150"/>
    </w:pPr>
    <w:rPr>
      <w:rFonts w:asciiTheme="minorHAnsi" w:hAnsiTheme="minorHAnsi" w:eastAsiaTheme="minorEastAsia" w:cstheme="minorBidi"/>
      <w:b/>
      <w:kern w:val="2"/>
      <w:sz w:val="16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customStyle="1" w:styleId="8">
    <w:name w:val="钉钉文档代码块"/>
    <w:qFormat/>
    <w:uiPriority w:val="0"/>
    <w:rPr>
      <w:rFonts w:asciiTheme="minorHAnsi" w:hAnsiTheme="minorHAnsi" w:eastAsiaTheme="minorEastAsia" w:cstheme="minorBidi"/>
      <w:kern w:val="2"/>
      <w:sz w:val="21"/>
    </w:rPr>
  </w:style>
  <w:style w:type="paragraph" w:customStyle="1" w:styleId="9">
    <w:name w:val="dingdocnormal"/>
    <w:qFormat/>
    <w:uiPriority w:val="0"/>
    <w:rPr>
      <w:rFonts w:asciiTheme="minorHAnsi" w:hAnsiTheme="minorHAnsi" w:eastAsiaTheme="minorEastAsia" w:cstheme="minorBidi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3523</Words>
  <Characters>7211</Characters>
  <TotalTime>227</TotalTime>
  <ScaleCrop>false</ScaleCrop>
  <LinksUpToDate>false</LinksUpToDate>
  <CharactersWithSpaces>8488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WPS_1750122296</cp:lastModifiedBy>
  <dcterms:modified xsi:type="dcterms:W3CDTF">2026-04-21T06:35:28Z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eyJoZGlkIjoiMzgwNjY2Yzg4ZTZmYjBkMmQ4MWIxZGZlZjA2NGYzMWEiLCJ1c2VySWQiOiIxNzExOTc3Nzk2In0=</vt:lpwstr>
  </property>
  <property fmtid="{D5CDD505-2E9C-101B-9397-08002B2CF9AE}" pid="3" name="KSOProductBuildVer">
    <vt:lpwstr>2052-12.1.0.25222</vt:lpwstr>
  </property>
  <property fmtid="{D5CDD505-2E9C-101B-9397-08002B2CF9AE}" pid="4" name="ICV">
    <vt:lpwstr>794C917E2BFA42368831C28C3D6E6C00_12</vt:lpwstr>
  </property>
</Properties>
</file>