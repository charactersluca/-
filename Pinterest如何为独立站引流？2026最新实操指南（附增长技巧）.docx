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948AF">
      <w:pPr>
        <w:pStyle w:val="2"/>
      </w:pPr>
      <w:bookmarkStart w:id="16" w:name="_GoBack"/>
      <w:bookmarkEnd w:id="16"/>
      <w:r>
        <w:rPr>
          <w:b/>
          <w:sz w:val="48"/>
        </w:rPr>
        <w:t>Pinterest如何为独立站引流？2026最新实操指南（附增长技巧）</w:t>
      </w:r>
    </w:p>
    <w:p w14:paraId="4E1B0AE2">
      <w:r>
        <w:t>独立站流量越来越难做，这是不少跨境卖家正在面对的现实：广告成本持续上涨、平台竞争愈发激烈、用户获取越来越依赖“砸钱”。</w:t>
      </w:r>
    </w:p>
    <w:p w14:paraId="0C59264B">
      <w:r>
        <w:t>但在这种环境下，很多人却忽视了一个长期被低估的高转化渠道——Pinterest。如果你正在为独立站流量发愁，或者希望找到一种不完全依赖广告的获客方式，那么提供精准流量的Pinterest或许会成为适合你的引流平台。</w:t>
      </w:r>
    </w:p>
    <w:p w14:paraId="5669CA13">
      <w:r>
        <w:t>这篇指南会带你系统了解如何从0开始布局 Pinterest 引流，并逐步实现稳定出单与规模化增长。</w:t>
      </w:r>
    </w:p>
    <w:p w14:paraId="1BD6D117">
      <w:r>
        <w:drawing>
          <wp:inline distT="0" distB="0" distL="0" distR="0">
            <wp:extent cx="5124450" cy="33909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21D5">
      <w:r>
        <w:drawing>
          <wp:inline distT="0" distB="0" distL="0" distR="0">
            <wp:extent cx="5981700" cy="360045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7EA2">
      <w:pPr>
        <w:pStyle w:val="3"/>
        <w:spacing w:line="223" w:lineRule="auto"/>
      </w:pPr>
      <w:bookmarkStart w:id="0" w:name="moguhhmw6bsszsnull"/>
      <w:r>
        <w:rPr>
          <w:b/>
          <w:sz w:val="36"/>
        </w:rPr>
        <w:t>一、为什么说Pinterest是高质量流量池？</w:t>
      </w:r>
      <w:bookmarkEnd w:id="0"/>
    </w:p>
    <w:p w14:paraId="533D0A74">
      <w:r>
        <w:t>Pinterest是一个以图片和视频为核心的视觉搜索平台，用户可以将感兴趣的内容"钉"（Pin）到自己的收藏板（Board）上，形成个人灵感库。Pinterest本质上更接近一个</w:t>
      </w:r>
      <w:r>
        <w:rPr>
          <w:b/>
        </w:rPr>
        <w:t>搜索引擎</w:t>
      </w:r>
      <w:r>
        <w:t>——用户带着明确的购买或决策意图来这里找灵感，而不是被动刷内容。</w:t>
      </w:r>
    </w:p>
    <w:p w14:paraId="2D660BD2">
      <w:r>
        <w:t>如果你的独立站品类具备视觉吸引力，尤其是面向女性消费者的产品，Pinterest几乎是目前性价比最高的免费引流渠道之一。</w:t>
      </w:r>
    </w:p>
    <w:p w14:paraId="61A5CB4B">
      <w:pPr>
        <w:pStyle w:val="4"/>
        <w:spacing w:line="223" w:lineRule="auto"/>
      </w:pPr>
      <w:bookmarkStart w:id="1" w:name="moguhhmxvriptsht4pl"/>
      <w:r>
        <w:rPr>
          <w:b/>
          <w:sz w:val="29"/>
        </w:rPr>
        <w:t>1.用户购买意愿强烈</w:t>
      </w:r>
      <w:bookmarkEnd w:id="1"/>
    </w:p>
    <w:p w14:paraId="4BDEF448">
      <w:r>
        <w:t>Pinterest用户和其他平台最大的不同就在于用户检索行为的主动性。</w:t>
      </w:r>
    </w:p>
    <w:p w14:paraId="7207F486">
      <w:r>
        <w:t>根据Pinterest官方数据，</w:t>
      </w:r>
      <w:r>
        <w:rPr>
          <w:b/>
        </w:rPr>
        <w:t>97%的搜索词都是非品牌词</w:t>
      </w:r>
      <w:r>
        <w:t>，这意味着用户在主动寻找新产品和新品牌，而不是只认固定品牌。更关键的是，</w:t>
      </w:r>
      <w:r>
        <w:rPr>
          <w:b/>
        </w:rPr>
        <w:t>83%的用户表示曾基于Pinterest上看到的内容做出购买决策</w:t>
      </w:r>
      <w:r>
        <w:t>。</w:t>
      </w:r>
    </w:p>
    <w:p w14:paraId="4EE6AA43">
      <w:r>
        <w:t>Pinterest用户主动搜索+场景驱动的行为模式，让Pinterest的用户商业价值远高于同体量的其他平台。对独立站来说，从Pinterest引来的流量转化率天然比社交媒体流量更高。</w:t>
      </w:r>
    </w:p>
    <w:p w14:paraId="38B048B7">
      <w:pPr>
        <w:pStyle w:val="4"/>
        <w:spacing w:line="223" w:lineRule="auto"/>
      </w:pPr>
      <w:bookmarkStart w:id="2" w:name="moguxuhxgwarl1973b8"/>
      <w:r>
        <w:rPr>
          <w:b/>
          <w:sz w:val="29"/>
        </w:rPr>
        <w:t>2.内容流量长尾效应明显</w:t>
      </w:r>
      <w:bookmarkEnd w:id="2"/>
    </w:p>
    <w:p w14:paraId="046DBCFA">
      <w:r>
        <w:t>Pinterest和大多数社交平台有一个根本性的区别：</w:t>
      </w:r>
      <w:r>
        <w:rPr>
          <w:b/>
        </w:rPr>
        <w:t>内容不会"过期"</w:t>
      </w:r>
      <w:r>
        <w:t>。</w:t>
      </w:r>
    </w:p>
    <w:p w14:paraId="185E9E07">
      <w:r>
        <w:t>在TikTok或Instagram发一条内容，流量高峰通常在发布后24-48小时内结束。而Pinterest的底层逻辑是搜索引擎，用户通过关键词主动检索，内容的生命周期因此被大幅拉长。</w:t>
      </w:r>
    </w:p>
    <w:p w14:paraId="753AE319">
      <w:r>
        <w:t>对独立站来说，你今天发布的一批Pin，可能在半年后才开始爆发流量，而且会持续稳定地为你的独立站输送访客。</w:t>
      </w:r>
    </w:p>
    <w:p w14:paraId="634E45CD">
      <w:pPr>
        <w:pStyle w:val="3"/>
        <w:spacing w:line="223" w:lineRule="auto"/>
      </w:pPr>
      <w:bookmarkStart w:id="3" w:name="moguhhmzbx3teixmrr"/>
      <w:r>
        <w:rPr>
          <w:b/>
          <w:sz w:val="36"/>
        </w:rPr>
        <w:t>二、Pinterest引流账号搭建流程</w:t>
      </w:r>
      <w:bookmarkEnd w:id="3"/>
    </w:p>
    <w:p w14:paraId="0D172ADD">
      <w:r>
        <w:t>要在Pinterest上开启有效引流，一个优质的账号是基础。下面我们来看如何搭建一个完善的Pinterest账号。</w:t>
      </w:r>
    </w:p>
    <w:p w14:paraId="2196107A">
      <w:pPr>
        <w:pStyle w:val="4"/>
        <w:spacing w:line="223" w:lineRule="auto"/>
      </w:pPr>
      <w:bookmarkStart w:id="4" w:name="moguhhn06ev44287378"/>
      <w:r>
        <w:rPr>
          <w:b/>
          <w:sz w:val="29"/>
        </w:rPr>
        <w:t>1.Pinterest账号基础设置</w:t>
      </w:r>
      <w:bookmarkEnd w:id="4"/>
    </w:p>
    <w:p w14:paraId="31992638">
      <w:r>
        <w:t>基础设置建议：</w:t>
      </w:r>
    </w:p>
    <w:p w14:paraId="20B0F69D">
      <w:pPr>
        <w:numPr>
          <w:ilvl w:val="0"/>
          <w:numId w:val="1"/>
        </w:numPr>
      </w:pPr>
      <w:r>
        <w:t>用户名：尽量包含你的产品关键词</w:t>
      </w:r>
    </w:p>
    <w:p w14:paraId="55340F5D">
      <w:pPr>
        <w:numPr>
          <w:ilvl w:val="0"/>
          <w:numId w:val="1"/>
        </w:numPr>
      </w:pPr>
      <w:r>
        <w:t>邮箱：使用稳定海外邮箱（避免频繁更换）</w:t>
      </w:r>
      <w:r>
        <w:br w:type="textWrapping"/>
      </w:r>
    </w:p>
    <w:p w14:paraId="638C00D2">
      <w:pPr>
        <w:numPr>
          <w:ilvl w:val="0"/>
          <w:numId w:val="1"/>
        </w:numPr>
      </w:pPr>
      <w:r>
        <w:t>地区：尽量与目标市场一致（比如做美国就选US）</w:t>
      </w:r>
      <w:r>
        <w:br w:type="textWrapping"/>
      </w:r>
    </w:p>
    <w:p w14:paraId="462A246F">
      <w:r>
        <w:t>新号前3–7天不要频繁操作（大量发Pin/改信息等），避免被系统判定异常。</w:t>
      </w:r>
    </w:p>
    <w:p w14:paraId="7210570C">
      <w:pPr>
        <w:pStyle w:val="4"/>
        <w:spacing w:line="223" w:lineRule="auto"/>
      </w:pPr>
      <w:bookmarkStart w:id="5" w:name="moguhhn0pdssorrw2bn"/>
      <w:r>
        <w:rPr>
          <w:b/>
          <w:sz w:val="29"/>
        </w:rPr>
        <w:t>2.优化Pinterest主页</w:t>
      </w:r>
      <w:bookmarkEnd w:id="5"/>
    </w:p>
    <w:p w14:paraId="6B3FA36D">
      <w:r>
        <w:t xml:space="preserve">完成注册后，需要优化以下关键信息： </w:t>
      </w:r>
    </w:p>
    <w:p w14:paraId="54F891AD">
      <w:pPr>
        <w:numPr>
          <w:ilvl w:val="0"/>
          <w:numId w:val="2"/>
        </w:numPr>
      </w:pPr>
      <w:r>
        <w:t>个人简介：撰写清晰明了的品牌介绍和产品关键词</w:t>
      </w:r>
    </w:p>
    <w:p w14:paraId="0E487FE5">
      <w:pPr>
        <w:numPr>
          <w:ilvl w:val="0"/>
          <w:numId w:val="2"/>
        </w:numPr>
      </w:pPr>
      <w:r>
        <w:t>网站链接：添加你的独立站链接</w:t>
      </w:r>
    </w:p>
    <w:p w14:paraId="6AD292F8">
      <w:pPr>
        <w:numPr>
          <w:ilvl w:val="0"/>
          <w:numId w:val="2"/>
        </w:numPr>
      </w:pPr>
      <w:r>
        <w:t>主页头像：上传高质量的品牌标识或者清晰垂直类目图</w:t>
      </w:r>
    </w:p>
    <w:p w14:paraId="1C01EBC5">
      <w:pPr>
        <w:pStyle w:val="4"/>
        <w:spacing w:line="223" w:lineRule="auto"/>
      </w:pPr>
      <w:bookmarkStart w:id="6" w:name="moguhhn0ybpskexfj5"/>
      <w:r>
        <w:rPr>
          <w:b/>
          <w:sz w:val="29"/>
        </w:rPr>
        <w:t>3.Pinterest发什么内容？</w:t>
      </w:r>
      <w:bookmarkEnd w:id="6"/>
    </w:p>
    <w:p w14:paraId="4FAE0F54">
      <w:r>
        <w:t>针对平台特性，Pinterest的发布应该选用“需求场景”，而不是直接发产品图，例如以下高点击量内容：</w:t>
      </w:r>
    </w:p>
    <w:p w14:paraId="43073CB5">
      <w:pPr>
        <w:numPr>
          <w:ilvl w:val="0"/>
          <w:numId w:val="3"/>
        </w:numPr>
      </w:pPr>
      <w:r>
        <w:t>使用场景（How to use）</w:t>
      </w:r>
      <w:r>
        <w:br w:type="textWrapping"/>
      </w:r>
    </w:p>
    <w:p w14:paraId="6B66F1BC">
      <w:pPr>
        <w:numPr>
          <w:ilvl w:val="0"/>
          <w:numId w:val="4"/>
        </w:numPr>
      </w:pPr>
      <w:r>
        <w:t>改造前后（Before / After）</w:t>
      </w:r>
      <w:r>
        <w:br w:type="textWrapping"/>
      </w:r>
    </w:p>
    <w:p w14:paraId="1AB2E3EF">
      <w:pPr>
        <w:numPr>
          <w:ilvl w:val="0"/>
          <w:numId w:val="5"/>
        </w:numPr>
      </w:pPr>
      <w:r>
        <w:t>教程类（Step-by-step）</w:t>
      </w:r>
      <w:r>
        <w:br w:type="textWrapping"/>
      </w:r>
    </w:p>
    <w:p w14:paraId="578EB5BA">
      <w:pPr>
        <w:numPr>
          <w:ilvl w:val="0"/>
          <w:numId w:val="6"/>
        </w:numPr>
      </w:pPr>
      <w:r>
        <w:t>清单类（Top 10 / Must-have）</w:t>
      </w:r>
      <w:r>
        <w:br w:type="textWrapping"/>
      </w:r>
    </w:p>
    <w:p w14:paraId="4843A562">
      <w:pPr>
        <w:numPr>
          <w:ilvl w:val="0"/>
          <w:numId w:val="7"/>
        </w:numPr>
      </w:pPr>
      <w:r>
        <w:t>灵感类（Inspiration）</w:t>
      </w:r>
    </w:p>
    <w:p w14:paraId="5D42A222">
      <w:pPr>
        <w:pStyle w:val="4"/>
        <w:spacing w:line="223" w:lineRule="auto"/>
      </w:pPr>
      <w:bookmarkStart w:id="7" w:name="moguhhn0x8hxaft33f"/>
      <w:r>
        <w:rPr>
          <w:b/>
          <w:sz w:val="29"/>
        </w:rPr>
        <w:t>4.如何优化Pin图文？</w:t>
      </w:r>
      <w:bookmarkEnd w:id="7"/>
    </w:p>
    <w:p w14:paraId="4AA7E3EE">
      <w:r>
        <w:t>在Pinterest上，图片本身的美感必不可缺，而文章则需要适应平台“搜索引擎”的特质，均匀地分布关键词。</w:t>
      </w:r>
    </w:p>
    <w:p w14:paraId="25C2D67D">
      <w:pPr>
        <w:numPr>
          <w:ilvl w:val="0"/>
          <w:numId w:val="8"/>
        </w:numPr>
      </w:pPr>
      <w:r>
        <w:t>图片（最重要）：推荐2：3比例，色彩清晰明亮，最好添加文字以提升点击率。</w:t>
      </w:r>
    </w:p>
    <w:p w14:paraId="5F46254F">
      <w:pPr>
        <w:numPr>
          <w:ilvl w:val="0"/>
          <w:numId w:val="8"/>
        </w:numPr>
      </w:pPr>
      <w:r>
        <w:t>标题（SEO核心）：尽量控制在40–60字符，必须包含关键词，但应避免堆砌</w:t>
      </w:r>
    </w:p>
    <w:p w14:paraId="1B8B558B">
      <w:pPr>
        <w:numPr>
          <w:ilvl w:val="0"/>
          <w:numId w:val="8"/>
        </w:numPr>
      </w:pPr>
      <w:r>
        <w:t>描述（补充搜索权重）：100–300字自然加入关键词（2–3次），可加入CTA</w:t>
      </w:r>
      <w:r>
        <w:br w:type="textWrapping"/>
      </w:r>
    </w:p>
    <w:p w14:paraId="3B8F98EA">
      <w:pPr>
        <w:numPr>
          <w:ilvl w:val="0"/>
          <w:numId w:val="8"/>
        </w:numPr>
      </w:pPr>
      <w:r>
        <w:t>标签（Hashtags）：不要滥用，3–5个即可</w:t>
      </w:r>
      <w:r>
        <w:br w:type="textWrapping"/>
      </w:r>
    </w:p>
    <w:p w14:paraId="4ADAA245">
      <w:pPr>
        <w:pStyle w:val="4"/>
        <w:spacing w:line="223" w:lineRule="auto"/>
      </w:pPr>
      <w:bookmarkStart w:id="8" w:name="moguhhn0jgmsulgahfr"/>
      <w:r>
        <w:rPr>
          <w:b/>
          <w:sz w:val="29"/>
        </w:rPr>
        <w:t>5.如何挂链接做转化？</w:t>
      </w:r>
      <w:bookmarkEnd w:id="8"/>
    </w:p>
    <w:p w14:paraId="0519A5CE">
      <w:r>
        <w:t>优质的图文带来流量，而转化流量的关键在于如何承接。</w:t>
      </w:r>
    </w:p>
    <w:p w14:paraId="2327F36D">
      <w:pPr>
        <w:numPr>
          <w:ilvl w:val="0"/>
          <w:numId w:val="9"/>
        </w:numPr>
      </w:pPr>
      <w:r>
        <w:t>链接放哪里：每个Pin都可以放外链，能够直接跳转独立站产品页 / 分类页 / 内容页</w:t>
      </w:r>
      <w:r>
        <w:br w:type="textWrapping"/>
      </w:r>
    </w:p>
    <w:p w14:paraId="25533EFE">
      <w:pPr>
        <w:numPr>
          <w:ilvl w:val="0"/>
          <w:numId w:val="9"/>
        </w:numPr>
      </w:pPr>
      <w:r>
        <w:t>落地页承接：可以用Blog搭配产品，谨慎直接卖货。此外，要坚决避免页面加载慢、内容不匹配问题。</w:t>
      </w:r>
    </w:p>
    <w:p w14:paraId="40034D8E">
      <w:pPr>
        <w:numPr>
          <w:ilvl w:val="0"/>
          <w:numId w:val="9"/>
        </w:numPr>
      </w:pPr>
      <w:r>
        <w:t>CTA设计：可参考这些CTA：Shop Now、Learn More、Get the Look、See Details等</w:t>
      </w:r>
    </w:p>
    <w:p w14:paraId="780687AC"/>
    <w:p w14:paraId="42CB397E">
      <w:r>
        <w:drawing>
          <wp:inline distT="0" distB="0" distL="0" distR="0">
            <wp:extent cx="6953250" cy="391096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91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1BAD"/>
    <w:p w14:paraId="7DA245BF">
      <w:pPr>
        <w:pStyle w:val="3"/>
        <w:spacing w:line="223" w:lineRule="auto"/>
      </w:pPr>
      <w:bookmarkStart w:id="9" w:name="moguhhn1txm6qokmbh"/>
      <w:r>
        <w:rPr>
          <w:b/>
          <w:sz w:val="36"/>
        </w:rPr>
        <w:t>三、</w:t>
      </w:r>
      <w:r>
        <w:t>Pinterest</w:t>
      </w:r>
      <w:r>
        <w:rPr>
          <w:b/>
          <w:sz w:val="36"/>
        </w:rPr>
        <w:t>进阶增长策略</w:t>
      </w:r>
      <w:bookmarkEnd w:id="9"/>
    </w:p>
    <w:p w14:paraId="5DD85C04">
      <w:r>
        <w:t>当你在Pinterest上已经跑通基础引流后，真正的增长不再只是“发内容”，而是进入</w:t>
      </w:r>
      <w:r>
        <w:rPr>
          <w:b/>
        </w:rPr>
        <w:t>规模化与稳定性阶段</w:t>
      </w:r>
      <w:r>
        <w:t>。可参考以下常选用的几个进阶策略：</w:t>
      </w:r>
    </w:p>
    <w:p w14:paraId="5CB8E4D9">
      <w:pPr>
        <w:pStyle w:val="4"/>
        <w:spacing w:line="223" w:lineRule="auto"/>
      </w:pPr>
      <w:bookmarkStart w:id="10" w:name="moguhhn2v1ffjxa1hos"/>
      <w:r>
        <w:rPr>
          <w:b/>
          <w:sz w:val="29"/>
        </w:rPr>
        <w:t>1.多账号矩阵运营</w:t>
      </w:r>
      <w:bookmarkEnd w:id="10"/>
    </w:p>
    <w:p w14:paraId="40FFE85F">
      <w:r>
        <w:t>当单个账号流量触顶后，矩阵是必然选择。</w:t>
      </w:r>
    </w:p>
    <w:p w14:paraId="7EDEE265">
      <w:r>
        <w:t>但很多人做矩阵账号时不加注意，多账号频繁登录切换、或者每个账号的环境高度相似。这种情况下，平台风控很容易判定账号异常，轻则限流，重则直接封号。</w:t>
      </w:r>
    </w:p>
    <w:p w14:paraId="225083EC">
      <w:r>
        <w:t>如果你准备做矩阵，一定要解决两个问题：</w:t>
      </w:r>
    </w:p>
    <w:p w14:paraId="7CBA3905">
      <w:pPr>
        <w:numPr>
          <w:ilvl w:val="0"/>
          <w:numId w:val="10"/>
        </w:numPr>
      </w:pPr>
      <w:r>
        <w:t>每个账号独立环境</w:t>
      </w:r>
      <w:r>
        <w:br w:type="textWrapping"/>
      </w:r>
    </w:p>
    <w:p w14:paraId="35CD93C5">
      <w:pPr>
        <w:numPr>
          <w:ilvl w:val="0"/>
          <w:numId w:val="10"/>
        </w:numPr>
      </w:pPr>
      <w:r>
        <w:t>每个账号独立IP</w:t>
      </w:r>
      <w:r>
        <w:br w:type="textWrapping"/>
      </w:r>
    </w:p>
    <w:p w14:paraId="562FF282">
      <w:r>
        <w:t>这也是为什么很多团队在后期会使用IPFoxy的稳定住宅IP代理服务搭配指纹浏览器来做账号隔离，降低账号关联风险，提高长期稳定性。</w:t>
      </w:r>
    </w:p>
    <w:p w14:paraId="139F383B">
      <w:r>
        <w:drawing>
          <wp:inline distT="0" distB="0" distL="0" distR="0">
            <wp:extent cx="6953250" cy="3691890"/>
            <wp:effectExtent l="0" t="0" r="0" b="0"/>
            <wp:docPr id="4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p-IPfoxy静态中文.webp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A53">
      <w:pPr>
        <w:pStyle w:val="4"/>
        <w:spacing w:line="223" w:lineRule="auto"/>
      </w:pPr>
      <w:bookmarkStart w:id="11" w:name="moguhhn2dd1k0tkkmc9"/>
      <w:r>
        <w:rPr>
          <w:b/>
          <w:sz w:val="29"/>
        </w:rPr>
        <w:t>2.在Pinterest SEO玩法</w:t>
      </w:r>
      <w:bookmarkEnd w:id="11"/>
    </w:p>
    <w:p w14:paraId="0BC20FC0">
      <w:r>
        <w:t>在 Pinterest 上，SEO做得好不好，直接决定你是一直有流量，还是发完就没。内容能不能持续获得曝光，很大程度上取决于你的SEO布局是否合理。</w:t>
      </w:r>
    </w:p>
    <w:p w14:paraId="319B2073">
      <w:r>
        <w:t>在实际操作中，关键词需要贯穿整个账号结构。通过这些位置不断强化关键词信号，平台才能更清晰地理解你的内容属于哪个领域，从而把你的Pin推荐给更精准的用户。</w:t>
      </w:r>
    </w:p>
    <w:p w14:paraId="7E9DEA6A">
      <w:pPr>
        <w:pStyle w:val="4"/>
        <w:spacing w:line="223" w:lineRule="auto"/>
      </w:pPr>
      <w:bookmarkStart w:id="12" w:name="moguhhn2blc0lbyxzoa"/>
      <w:r>
        <w:rPr>
          <w:b/>
          <w:sz w:val="29"/>
        </w:rPr>
        <w:t>3.AI+自动化批量运营</w:t>
      </w:r>
      <w:bookmarkEnd w:id="12"/>
    </w:p>
    <w:p w14:paraId="2F905FF4">
      <w:r>
        <w:t>借助AI和自动化工具非常适用于规模增长下的内容生产，效率的提升也伴随着新的问题：如果在短时间内执行大量重复行为，很容易被平台识别为异常，从而影响账号权重甚至触发限制。</w:t>
      </w:r>
    </w:p>
    <w:p w14:paraId="69008C90">
      <w:r>
        <w:t>因此，在利用自动化提升效率的同时，尽量让操作行为接近真实用户，包括合理的发布节奏、分散的账号操作，以及相对稳定的使用环境。</w:t>
      </w:r>
    </w:p>
    <w:p w14:paraId="48C2DE38">
      <w:pPr>
        <w:pStyle w:val="4"/>
        <w:spacing w:line="223" w:lineRule="auto"/>
      </w:pPr>
      <w:bookmarkStart w:id="13" w:name="moguospkmdr1qqchw9"/>
      <w:r>
        <w:rPr>
          <w:b/>
          <w:sz w:val="29"/>
        </w:rPr>
        <w:t>4.Pinterest Ads放大ROI</w:t>
      </w:r>
      <w:bookmarkEnd w:id="13"/>
    </w:p>
    <w:p w14:paraId="5A9DC48A">
      <w:r>
        <w:t>当你已经通过自然流量跑出了一些表现不错的Pin，下一步就是通过广告进一步放大这些内容。相比从零测试，直接用已有数据支撑的内容去投放，成功率会高很多，也更容易控制成本。</w:t>
      </w:r>
    </w:p>
    <w:p w14:paraId="0733DCD1">
      <w:r>
        <w:t>广告类型方面，独立站可优先考虑Shopping Ads（直连产品页，适合电商）和Promoted Pins（推广已有优质Pin）。</w:t>
      </w:r>
    </w:p>
    <w:p w14:paraId="42C526CB">
      <w:r>
        <w:t>定向策略上，初期以关键词定向为主，跑出数据后叠加再营销受众，ROI通常最高。</w:t>
      </w:r>
    </w:p>
    <w:p w14:paraId="1AB0F559">
      <w:r>
        <w:t>最后在独立站安装Pinterest Tag，用于追踪从点击到下单的完整链路。</w:t>
      </w:r>
    </w:p>
    <w:p w14:paraId="31654EC1">
      <w:pPr>
        <w:pStyle w:val="3"/>
        <w:spacing w:line="223" w:lineRule="auto"/>
      </w:pPr>
      <w:bookmarkStart w:id="14" w:name="moguhhn2xvy91raev7"/>
      <w:r>
        <w:rPr>
          <w:b/>
          <w:sz w:val="36"/>
        </w:rPr>
        <w:t>四、常见问题 FAQ</w:t>
      </w:r>
      <w:bookmarkEnd w:id="14"/>
    </w:p>
    <w:p w14:paraId="01D733BE">
      <w:r>
        <w:rPr>
          <w:b/>
        </w:rPr>
        <w:t>1.没有设计能力能做Pinterest吗？</w:t>
      </w:r>
    </w:p>
    <w:p w14:paraId="36ECA7E9">
      <w:r>
        <w:t>在 Pinterest 上，重点是清晰传达内容和吸引点击。你可以直接用模板工具快速套版，再稍微调整文字和配色，就能做出合格的Pin图。</w:t>
      </w:r>
    </w:p>
    <w:p w14:paraId="71BBA1EA">
      <w:r>
        <w:rPr>
          <w:b/>
        </w:rPr>
        <w:t>2.Pinterest引流适合哪些独立站平台？</w:t>
      </w:r>
    </w:p>
    <w:p w14:paraId="4F0DCC59">
      <w:r>
        <w:t>基本都适合，如 Shopify、WooCommerce，关键看产品是否适合展示。</w:t>
      </w:r>
    </w:p>
    <w:p w14:paraId="346E287B">
      <w:r>
        <w:rPr>
          <w:b/>
        </w:rPr>
        <w:t>3.免费流量和付费广告如何搭配？</w:t>
      </w:r>
    </w:p>
    <w:p w14:paraId="58CC58CC">
      <w:r>
        <w:t>先用 Pinterest 测试内容，再用广告放大有效Pin。</w:t>
      </w:r>
    </w:p>
    <w:p w14:paraId="6C34D0EB">
      <w:pPr>
        <w:pStyle w:val="3"/>
        <w:spacing w:line="223" w:lineRule="auto"/>
      </w:pPr>
      <w:bookmarkStart w:id="15" w:name="moguhhn5qa8r4ofl7"/>
      <w:r>
        <w:rPr>
          <w:b/>
          <w:sz w:val="36"/>
        </w:rPr>
        <w:t>五、总结</w:t>
      </w:r>
      <w:r>
        <w:rPr>
          <w:b/>
          <w:sz w:val="36"/>
        </w:rPr>
        <w:br w:type="textWrapping"/>
      </w:r>
      <w:bookmarkEnd w:id="15"/>
    </w:p>
    <w:p w14:paraId="3E1D8274">
      <w:r>
        <w:t>在 Pinterest 上做独立站引流，本质是用内容获取长期搜索流量。通过账号优化、关键词布局与持续发布高质量Pin，可以稳定获取曝光与点击；再结合数据分析筛选有效内容，并用广告放大结果。最终实现从流量获取到转化增长的闭环，让Pinterest成为可持续的独立站增长渠道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9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2A67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qFormat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2356</Words>
  <Characters>2893</Characters>
  <TotalTime>0</TotalTime>
  <ScaleCrop>false</ScaleCrop>
  <LinksUpToDate>false</LinksUpToDate>
  <CharactersWithSpaces>2927</CharactersWithSpaces>
  <Application>WPS Office_12.1.0.25860_F1E327BC-269C-435d-A152-05C5408002CA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2026-04-27T09:43:34Z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2052-12.1.0.25860</vt:lpwstr>
  </property>
  <property fmtid="{D5CDD505-2E9C-101B-9397-08002B2CF9AE}" pid="4" name="ICV">
    <vt:lpwstr>418E32FC87D4437791DBCB55FD3FB922_12</vt:lpwstr>
  </property>
</Properties>
</file>